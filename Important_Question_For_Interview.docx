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5A657" w14:textId="77777777" w:rsidR="009A5F24" w:rsidRPr="00AA4E00" w:rsidRDefault="009A5F24" w:rsidP="009A5F24">
      <w:pPr>
        <w:rPr>
          <w:rFonts w:ascii="Arial" w:hAnsi="Arial" w:cs="Arial"/>
          <w:color w:val="FF0000"/>
          <w:sz w:val="28"/>
          <w:szCs w:val="28"/>
        </w:rPr>
      </w:pPr>
      <w:r w:rsidRPr="00AA4E00">
        <w:rPr>
          <w:rFonts w:ascii="Arial" w:hAnsi="Arial" w:cs="Arial"/>
          <w:color w:val="FF0000"/>
          <w:sz w:val="28"/>
          <w:szCs w:val="28"/>
        </w:rPr>
        <w:t>1. What is a class.</w:t>
      </w:r>
    </w:p>
    <w:p w14:paraId="00E87C72" w14:textId="2C6AA11D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 xml:space="preserve">A. Class is simply a </w:t>
      </w:r>
      <w:r w:rsidRPr="00AA4E00">
        <w:rPr>
          <w:rFonts w:ascii="Arial" w:hAnsi="Arial" w:cs="Arial"/>
          <w:b/>
          <w:bCs/>
        </w:rPr>
        <w:t>user defined datatype</w:t>
      </w:r>
      <w:r w:rsidRPr="00AA4E00">
        <w:rPr>
          <w:rFonts w:ascii="Arial" w:hAnsi="Arial" w:cs="Arial"/>
        </w:rPr>
        <w:t xml:space="preserve"> from which objects are created. It is just a block of code contains fields and methods. It doesn’t contain any memory only objects contain.</w:t>
      </w:r>
    </w:p>
    <w:p w14:paraId="32060DF5" w14:textId="77777777" w:rsidR="009A5F24" w:rsidRPr="00AA4E00" w:rsidRDefault="009A5F24" w:rsidP="009A5F24">
      <w:pPr>
        <w:rPr>
          <w:rFonts w:ascii="Arial" w:hAnsi="Arial" w:cs="Arial"/>
        </w:rPr>
      </w:pPr>
    </w:p>
    <w:p w14:paraId="3A7B26FE" w14:textId="77777777" w:rsidR="009A5F24" w:rsidRPr="00AA4E00" w:rsidRDefault="009A5F24" w:rsidP="009A5F24">
      <w:pPr>
        <w:rPr>
          <w:rFonts w:ascii="Arial" w:hAnsi="Arial" w:cs="Arial"/>
          <w:color w:val="FF0000"/>
          <w:sz w:val="28"/>
          <w:szCs w:val="28"/>
        </w:rPr>
      </w:pPr>
      <w:r w:rsidRPr="00AA4E00">
        <w:rPr>
          <w:rFonts w:ascii="Arial" w:hAnsi="Arial" w:cs="Arial"/>
          <w:color w:val="FF0000"/>
          <w:sz w:val="28"/>
          <w:szCs w:val="28"/>
        </w:rPr>
        <w:t>2. What is an object and how to create an object for class.</w:t>
      </w:r>
    </w:p>
    <w:p w14:paraId="3552386C" w14:textId="594E3494" w:rsidR="00A93B9C" w:rsidRPr="00AA4E00" w:rsidRDefault="00A93B9C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A. An object is </w:t>
      </w:r>
      <w:r w:rsidRPr="00AA4E00">
        <w:rPr>
          <w:rFonts w:ascii="Arial" w:hAnsi="Arial" w:cs="Arial"/>
          <w:b/>
          <w:bCs/>
        </w:rPr>
        <w:t xml:space="preserve">an instance of a class. </w:t>
      </w:r>
      <w:r w:rsidRPr="00AA4E00">
        <w:rPr>
          <w:rFonts w:ascii="Arial" w:hAnsi="Arial" w:cs="Arial"/>
        </w:rPr>
        <w:t>A block of memory that has been allocated</w:t>
      </w:r>
      <w:r w:rsidRPr="00AA4E00">
        <w:rPr>
          <w:rFonts w:ascii="Arial" w:hAnsi="Arial" w:cs="Arial"/>
          <w:b/>
          <w:bCs/>
        </w:rPr>
        <w:t> </w:t>
      </w:r>
      <w:r w:rsidRPr="00AA4E00">
        <w:rPr>
          <w:rFonts w:ascii="Arial" w:hAnsi="Arial" w:cs="Arial"/>
        </w:rPr>
        <w:t>when object is created. They are created using the “</w:t>
      </w:r>
      <w:r w:rsidRPr="00AA4E00">
        <w:rPr>
          <w:rFonts w:ascii="Arial" w:hAnsi="Arial" w:cs="Arial"/>
          <w:b/>
          <w:bCs/>
        </w:rPr>
        <w:t>new</w:t>
      </w:r>
      <w:r w:rsidRPr="00AA4E00">
        <w:rPr>
          <w:rFonts w:ascii="Arial" w:hAnsi="Arial" w:cs="Arial"/>
        </w:rPr>
        <w:t xml:space="preserve">” </w:t>
      </w:r>
      <w:r w:rsidRPr="00AA4E00">
        <w:rPr>
          <w:rFonts w:ascii="Arial" w:hAnsi="Arial" w:cs="Arial"/>
          <w:b/>
          <w:bCs/>
        </w:rPr>
        <w:t>keyword</w:t>
      </w:r>
      <w:r w:rsidRPr="00AA4E00">
        <w:rPr>
          <w:rFonts w:ascii="Arial" w:hAnsi="Arial" w:cs="Arial"/>
        </w:rPr>
        <w:t>.</w:t>
      </w:r>
      <w:r w:rsidR="000528F8" w:rsidRPr="00AA4E00">
        <w:rPr>
          <w:rFonts w:ascii="Arial" w:hAnsi="Arial" w:cs="Arial"/>
        </w:rPr>
        <w:t xml:space="preserve"> An object makes a class a real-world entity.</w:t>
      </w:r>
    </w:p>
    <w:p w14:paraId="55DC899D" w14:textId="0C62DF0E" w:rsidR="00A93B9C" w:rsidRPr="00AA4E00" w:rsidRDefault="00A93B9C" w:rsidP="009A5F24">
      <w:pPr>
        <w:rPr>
          <w:rFonts w:ascii="Arial" w:hAnsi="Arial" w:cs="Arial"/>
        </w:rPr>
      </w:pPr>
      <w:r w:rsidRPr="00AA4E00">
        <w:rPr>
          <w:rFonts w:ascii="Arial" w:hAnsi="Arial" w:cs="Arial"/>
          <w:b/>
          <w:bCs/>
        </w:rPr>
        <w:t>EX:   ClassName</w:t>
      </w:r>
      <w:r w:rsidRPr="00AA4E00">
        <w:rPr>
          <w:rFonts w:ascii="Arial" w:hAnsi="Arial" w:cs="Arial"/>
        </w:rPr>
        <w:t xml:space="preserve">  ObjName = new  </w:t>
      </w:r>
      <w:r w:rsidRPr="00AA4E00">
        <w:rPr>
          <w:rFonts w:ascii="Arial" w:hAnsi="Arial" w:cs="Arial"/>
          <w:b/>
          <w:bCs/>
        </w:rPr>
        <w:t>ClassName</w:t>
      </w:r>
      <w:r w:rsidRPr="00AA4E00">
        <w:rPr>
          <w:rFonts w:ascii="Arial" w:hAnsi="Arial" w:cs="Arial"/>
        </w:rPr>
        <w:t xml:space="preserve"> ();</w:t>
      </w:r>
    </w:p>
    <w:p w14:paraId="5A1BBD5A" w14:textId="77777777" w:rsidR="00A93B9C" w:rsidRPr="00AA4E00" w:rsidRDefault="00A93B9C" w:rsidP="009A5F24">
      <w:pPr>
        <w:rPr>
          <w:rFonts w:ascii="Arial" w:hAnsi="Arial" w:cs="Arial"/>
        </w:rPr>
      </w:pPr>
    </w:p>
    <w:p w14:paraId="2193B621" w14:textId="77777777" w:rsidR="009A5F24" w:rsidRPr="00AA4E00" w:rsidRDefault="009A5F24" w:rsidP="009A5F24">
      <w:pPr>
        <w:rPr>
          <w:rFonts w:ascii="Arial" w:hAnsi="Arial" w:cs="Arial"/>
          <w:color w:val="FF0000"/>
          <w:sz w:val="28"/>
          <w:szCs w:val="28"/>
        </w:rPr>
      </w:pPr>
      <w:r w:rsidRPr="00AA4E00">
        <w:rPr>
          <w:rFonts w:ascii="Arial" w:hAnsi="Arial" w:cs="Arial"/>
          <w:color w:val="FF0000"/>
          <w:sz w:val="28"/>
          <w:szCs w:val="28"/>
        </w:rPr>
        <w:t>3. What is oops in c#.</w:t>
      </w:r>
    </w:p>
    <w:p w14:paraId="2F1B2B1C" w14:textId="04A212AC" w:rsidR="00A93B9C" w:rsidRPr="00AA4E00" w:rsidRDefault="00A93B9C" w:rsidP="009A5F24">
      <w:pPr>
        <w:rPr>
          <w:rFonts w:ascii="Arial" w:hAnsi="Arial" w:cs="Arial"/>
          <w:b/>
          <w:bCs/>
        </w:rPr>
      </w:pPr>
      <w:r w:rsidRPr="00AA4E00">
        <w:rPr>
          <w:rFonts w:ascii="Arial" w:hAnsi="Arial" w:cs="Arial"/>
        </w:rPr>
        <w:t xml:space="preserve">A. </w:t>
      </w:r>
      <w:r w:rsidR="000528F8" w:rsidRPr="00AA4E00">
        <w:rPr>
          <w:rFonts w:ascii="Arial" w:hAnsi="Arial" w:cs="Arial"/>
        </w:rPr>
        <w:t>"</w:t>
      </w:r>
      <w:r w:rsidR="000528F8" w:rsidRPr="00AA4E00">
        <w:rPr>
          <w:rFonts w:ascii="Arial" w:hAnsi="Arial" w:cs="Arial"/>
          <w:b/>
          <w:bCs/>
        </w:rPr>
        <w:t>OOPs</w:t>
      </w:r>
      <w:r w:rsidR="000528F8" w:rsidRPr="00AA4E00">
        <w:rPr>
          <w:rFonts w:ascii="Arial" w:hAnsi="Arial" w:cs="Arial"/>
        </w:rPr>
        <w:t xml:space="preserve">" stands for </w:t>
      </w:r>
      <w:r w:rsidR="000528F8" w:rsidRPr="00AA4E00">
        <w:rPr>
          <w:rFonts w:ascii="Arial" w:hAnsi="Arial" w:cs="Arial"/>
          <w:b/>
          <w:bCs/>
        </w:rPr>
        <w:t>Object-Oriented Programming System</w:t>
      </w:r>
      <w:r w:rsidR="000528F8" w:rsidRPr="00AA4E00">
        <w:rPr>
          <w:rFonts w:ascii="Arial" w:hAnsi="Arial" w:cs="Arial"/>
        </w:rPr>
        <w:t>.</w:t>
      </w:r>
      <w:r w:rsidR="000E2261" w:rsidRPr="00AA4E00">
        <w:rPr>
          <w:rFonts w:ascii="Arial" w:hAnsi="Arial" w:cs="Arial"/>
        </w:rPr>
        <w:t xml:space="preserve"> It is a way of programming approach in the form of classes and objects. It makes code </w:t>
      </w:r>
      <w:r w:rsidR="000E2261" w:rsidRPr="00AA4E00">
        <w:rPr>
          <w:rFonts w:ascii="Arial" w:hAnsi="Arial" w:cs="Arial"/>
          <w:b/>
          <w:bCs/>
        </w:rPr>
        <w:t>clean</w:t>
      </w:r>
      <w:r w:rsidR="000E2261" w:rsidRPr="00AA4E00">
        <w:rPr>
          <w:rFonts w:ascii="Arial" w:hAnsi="Arial" w:cs="Arial"/>
        </w:rPr>
        <w:t xml:space="preserve">, </w:t>
      </w:r>
      <w:r w:rsidR="000E2261" w:rsidRPr="00AA4E00">
        <w:rPr>
          <w:rFonts w:ascii="Arial" w:hAnsi="Arial" w:cs="Arial"/>
          <w:b/>
          <w:bCs/>
        </w:rPr>
        <w:t>easier to understand and manage</w:t>
      </w:r>
      <w:r w:rsidR="000E2261" w:rsidRPr="00AA4E00">
        <w:rPr>
          <w:rFonts w:ascii="Arial" w:hAnsi="Arial" w:cs="Arial"/>
        </w:rPr>
        <w:t xml:space="preserve">, </w:t>
      </w:r>
      <w:r w:rsidR="000E2261" w:rsidRPr="00AA4E00">
        <w:rPr>
          <w:rFonts w:ascii="Arial" w:hAnsi="Arial" w:cs="Arial"/>
          <w:b/>
          <w:bCs/>
        </w:rPr>
        <w:t>reuse</w:t>
      </w:r>
      <w:r w:rsidR="000E2261" w:rsidRPr="00AA4E00">
        <w:rPr>
          <w:rFonts w:ascii="Arial" w:hAnsi="Arial" w:cs="Arial"/>
        </w:rPr>
        <w:t xml:space="preserve">, and </w:t>
      </w:r>
      <w:r w:rsidR="000E2261" w:rsidRPr="00AA4E00">
        <w:rPr>
          <w:rFonts w:ascii="Arial" w:hAnsi="Arial" w:cs="Arial"/>
          <w:b/>
          <w:bCs/>
        </w:rPr>
        <w:t xml:space="preserve">extend. </w:t>
      </w:r>
      <w:r w:rsidR="000E2261" w:rsidRPr="00AA4E00">
        <w:rPr>
          <w:rFonts w:ascii="Arial" w:hAnsi="Arial" w:cs="Arial"/>
        </w:rPr>
        <w:t xml:space="preserve">The main pillars of OOPS are </w:t>
      </w:r>
      <w:r w:rsidR="000E2261" w:rsidRPr="00AA4E00">
        <w:rPr>
          <w:rFonts w:ascii="Arial" w:hAnsi="Arial" w:cs="Arial"/>
          <w:b/>
          <w:bCs/>
        </w:rPr>
        <w:t>Encapsulation, Inheritance, Polymorphism, and Abstraction.</w:t>
      </w:r>
    </w:p>
    <w:p w14:paraId="44321998" w14:textId="77777777" w:rsidR="000E2261" w:rsidRPr="00AA4E00" w:rsidRDefault="000E2261" w:rsidP="009A5F24">
      <w:pPr>
        <w:rPr>
          <w:rFonts w:ascii="Arial" w:hAnsi="Arial" w:cs="Arial"/>
        </w:rPr>
      </w:pPr>
    </w:p>
    <w:p w14:paraId="3ABED5AC" w14:textId="77777777" w:rsidR="009A5F24" w:rsidRPr="00AA4E00" w:rsidRDefault="009A5F24" w:rsidP="009A5F24">
      <w:pPr>
        <w:rPr>
          <w:rFonts w:ascii="Arial" w:hAnsi="Arial" w:cs="Arial"/>
          <w:color w:val="FF0000"/>
          <w:sz w:val="28"/>
          <w:szCs w:val="28"/>
        </w:rPr>
      </w:pPr>
      <w:r w:rsidRPr="00AA4E00">
        <w:rPr>
          <w:rFonts w:ascii="Arial" w:hAnsi="Arial" w:cs="Arial"/>
          <w:color w:val="FF0000"/>
          <w:sz w:val="28"/>
          <w:szCs w:val="28"/>
        </w:rPr>
        <w:t>4. What is by default access modifier for class.</w:t>
      </w:r>
    </w:p>
    <w:p w14:paraId="6439223B" w14:textId="792F121D" w:rsidR="000E2261" w:rsidRPr="00AA4E00" w:rsidRDefault="007048D5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 xml:space="preserve">A. Default access modifier for class is </w:t>
      </w:r>
      <w:r w:rsidRPr="00AA4E00">
        <w:rPr>
          <w:rFonts w:ascii="Arial" w:hAnsi="Arial" w:cs="Arial"/>
          <w:b/>
          <w:bCs/>
        </w:rPr>
        <w:t>internal</w:t>
      </w:r>
      <w:r w:rsidRPr="00AA4E00">
        <w:rPr>
          <w:rFonts w:ascii="Arial" w:hAnsi="Arial" w:cs="Arial"/>
        </w:rPr>
        <w:t xml:space="preserve">. If no access modifier is declared before a class then by default declared as </w:t>
      </w:r>
      <w:r w:rsidRPr="00AA4E00">
        <w:rPr>
          <w:rFonts w:ascii="Arial" w:hAnsi="Arial" w:cs="Arial"/>
          <w:b/>
          <w:bCs/>
        </w:rPr>
        <w:t>internal</w:t>
      </w:r>
      <w:r w:rsidRPr="00AA4E00">
        <w:rPr>
          <w:rFonts w:ascii="Arial" w:hAnsi="Arial" w:cs="Arial"/>
        </w:rPr>
        <w:t>.</w:t>
      </w:r>
    </w:p>
    <w:p w14:paraId="698A3333" w14:textId="77777777" w:rsidR="000E2261" w:rsidRPr="00AA4E00" w:rsidRDefault="000E2261" w:rsidP="009A5F24">
      <w:pPr>
        <w:rPr>
          <w:rFonts w:ascii="Arial" w:hAnsi="Arial" w:cs="Arial"/>
        </w:rPr>
      </w:pPr>
    </w:p>
    <w:p w14:paraId="4617FE7A" w14:textId="3B788DD5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  <w:color w:val="FF0000"/>
          <w:sz w:val="28"/>
          <w:szCs w:val="28"/>
        </w:rPr>
        <w:t>5. What is by default access modifier for fields.</w:t>
      </w:r>
    </w:p>
    <w:p w14:paraId="54E4488D" w14:textId="3A7883BF" w:rsidR="007048D5" w:rsidRPr="00AA4E00" w:rsidRDefault="007048D5" w:rsidP="007048D5">
      <w:pPr>
        <w:rPr>
          <w:rFonts w:ascii="Arial" w:hAnsi="Arial" w:cs="Arial"/>
        </w:rPr>
      </w:pPr>
      <w:r w:rsidRPr="00AA4E00">
        <w:rPr>
          <w:rFonts w:ascii="Arial" w:hAnsi="Arial" w:cs="Arial"/>
        </w:rPr>
        <w:t xml:space="preserve">A. Default access modifier for </w:t>
      </w:r>
      <w:r w:rsidR="006E0686" w:rsidRPr="00AA4E00">
        <w:rPr>
          <w:rFonts w:ascii="Arial" w:hAnsi="Arial" w:cs="Arial"/>
        </w:rPr>
        <w:t>field</w:t>
      </w:r>
      <w:r w:rsidRPr="00AA4E00">
        <w:rPr>
          <w:rFonts w:ascii="Arial" w:hAnsi="Arial" w:cs="Arial"/>
        </w:rPr>
        <w:t xml:space="preserve"> is </w:t>
      </w:r>
      <w:r w:rsidRPr="00AA4E00">
        <w:rPr>
          <w:rFonts w:ascii="Arial" w:hAnsi="Arial" w:cs="Arial"/>
          <w:b/>
          <w:bCs/>
        </w:rPr>
        <w:t>private</w:t>
      </w:r>
      <w:r w:rsidRPr="00AA4E00">
        <w:rPr>
          <w:rFonts w:ascii="Arial" w:hAnsi="Arial" w:cs="Arial"/>
        </w:rPr>
        <w:t xml:space="preserve">. If no access modifier is declared before a </w:t>
      </w:r>
      <w:r w:rsidR="006E0686" w:rsidRPr="00AA4E00">
        <w:rPr>
          <w:rFonts w:ascii="Arial" w:hAnsi="Arial" w:cs="Arial"/>
        </w:rPr>
        <w:t xml:space="preserve">field </w:t>
      </w:r>
      <w:r w:rsidRPr="00AA4E00">
        <w:rPr>
          <w:rFonts w:ascii="Arial" w:hAnsi="Arial" w:cs="Arial"/>
        </w:rPr>
        <w:t xml:space="preserve">then by default declared as </w:t>
      </w:r>
      <w:r w:rsidRPr="00AA4E00">
        <w:rPr>
          <w:rFonts w:ascii="Arial" w:hAnsi="Arial" w:cs="Arial"/>
          <w:b/>
          <w:bCs/>
        </w:rPr>
        <w:t>private</w:t>
      </w:r>
      <w:r w:rsidRPr="00AA4E00">
        <w:rPr>
          <w:rFonts w:ascii="Arial" w:hAnsi="Arial" w:cs="Arial"/>
        </w:rPr>
        <w:t>.</w:t>
      </w:r>
    </w:p>
    <w:p w14:paraId="1BDBA8B8" w14:textId="77777777" w:rsidR="007048D5" w:rsidRPr="00AA4E00" w:rsidRDefault="007048D5" w:rsidP="009A5F24">
      <w:pPr>
        <w:rPr>
          <w:rFonts w:ascii="Arial" w:hAnsi="Arial" w:cs="Arial"/>
        </w:rPr>
      </w:pPr>
    </w:p>
    <w:p w14:paraId="218A63BE" w14:textId="77777777" w:rsidR="009A5F24" w:rsidRPr="00AA4E00" w:rsidRDefault="009A5F24" w:rsidP="009A5F24">
      <w:pPr>
        <w:rPr>
          <w:rFonts w:ascii="Arial" w:hAnsi="Arial" w:cs="Arial"/>
          <w:color w:val="FF0000"/>
          <w:sz w:val="28"/>
          <w:szCs w:val="28"/>
        </w:rPr>
      </w:pPr>
      <w:r w:rsidRPr="00AA4E00">
        <w:rPr>
          <w:rFonts w:ascii="Arial" w:hAnsi="Arial" w:cs="Arial"/>
          <w:color w:val="FF0000"/>
          <w:sz w:val="28"/>
          <w:szCs w:val="28"/>
        </w:rPr>
        <w:t>6. What is variables and how to access.</w:t>
      </w:r>
    </w:p>
    <w:p w14:paraId="55F3935B" w14:textId="360F31F8" w:rsidR="007048D5" w:rsidRPr="00AA4E00" w:rsidRDefault="007048D5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 xml:space="preserve">A. </w:t>
      </w:r>
      <w:r w:rsidR="0041607A" w:rsidRPr="00AA4E00">
        <w:rPr>
          <w:rFonts w:ascii="Arial" w:hAnsi="Arial" w:cs="Arial"/>
        </w:rPr>
        <w:t xml:space="preserve">A </w:t>
      </w:r>
      <w:r w:rsidR="0041607A" w:rsidRPr="00AA4E00">
        <w:rPr>
          <w:rFonts w:ascii="Arial" w:hAnsi="Arial" w:cs="Arial"/>
          <w:b/>
          <w:bCs/>
        </w:rPr>
        <w:t>variable</w:t>
      </w:r>
      <w:r w:rsidR="0041607A" w:rsidRPr="00AA4E00">
        <w:rPr>
          <w:rFonts w:ascii="Arial" w:hAnsi="Arial" w:cs="Arial"/>
        </w:rPr>
        <w:t xml:space="preserve"> is like a container used to </w:t>
      </w:r>
      <w:r w:rsidR="0041607A" w:rsidRPr="00AA4E00">
        <w:rPr>
          <w:rFonts w:ascii="Arial" w:hAnsi="Arial" w:cs="Arial"/>
          <w:b/>
          <w:bCs/>
        </w:rPr>
        <w:t>store data</w:t>
      </w:r>
      <w:r w:rsidR="0041607A" w:rsidRPr="00AA4E00">
        <w:rPr>
          <w:rFonts w:ascii="Arial" w:hAnsi="Arial" w:cs="Arial"/>
        </w:rPr>
        <w:t xml:space="preserve"> (like numbers, text, etc.). Variables are differet types.</w:t>
      </w:r>
    </w:p>
    <w:p w14:paraId="217AD75E" w14:textId="48382051" w:rsidR="0041607A" w:rsidRPr="00AA4E00" w:rsidRDefault="0041607A" w:rsidP="0041607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A4E00">
        <w:rPr>
          <w:rFonts w:ascii="Arial" w:hAnsi="Arial" w:cs="Arial"/>
        </w:rPr>
        <w:t>Non-static</w:t>
      </w:r>
    </w:p>
    <w:p w14:paraId="409C5CE7" w14:textId="75BFECC8" w:rsidR="0041607A" w:rsidRPr="00AA4E00" w:rsidRDefault="0041607A" w:rsidP="0041607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A4E00">
        <w:rPr>
          <w:rFonts w:ascii="Arial" w:hAnsi="Arial" w:cs="Arial"/>
        </w:rPr>
        <w:t>Static</w:t>
      </w:r>
    </w:p>
    <w:p w14:paraId="11D70112" w14:textId="3D4B0485" w:rsidR="0041607A" w:rsidRPr="00AA4E00" w:rsidRDefault="0041607A" w:rsidP="0041607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A4E00">
        <w:rPr>
          <w:rFonts w:ascii="Arial" w:hAnsi="Arial" w:cs="Arial"/>
        </w:rPr>
        <w:t>Constants</w:t>
      </w:r>
    </w:p>
    <w:p w14:paraId="50496A6E" w14:textId="6DB10754" w:rsidR="0041607A" w:rsidRPr="00AA4E00" w:rsidRDefault="0041607A" w:rsidP="0041607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A4E00">
        <w:rPr>
          <w:rFonts w:ascii="Arial" w:hAnsi="Arial" w:cs="Arial"/>
        </w:rPr>
        <w:t>ReadOnly</w:t>
      </w:r>
    </w:p>
    <w:p w14:paraId="17530D34" w14:textId="77777777" w:rsidR="0041607A" w:rsidRPr="00AA4E00" w:rsidRDefault="0041607A" w:rsidP="009A5F24">
      <w:pPr>
        <w:rPr>
          <w:rFonts w:ascii="Arial" w:hAnsi="Arial" w:cs="Arial"/>
        </w:rPr>
      </w:pPr>
    </w:p>
    <w:p w14:paraId="03FA0BFF" w14:textId="77777777" w:rsidR="0041607A" w:rsidRPr="00AA4E00" w:rsidRDefault="0041607A" w:rsidP="009A5F24">
      <w:pPr>
        <w:rPr>
          <w:rFonts w:ascii="Arial" w:hAnsi="Arial" w:cs="Arial"/>
        </w:rPr>
      </w:pPr>
    </w:p>
    <w:p w14:paraId="55212632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7. What is difference between varchar and nvarchar in DB.</w:t>
      </w:r>
    </w:p>
    <w:p w14:paraId="73C33283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8. What is console.write line.</w:t>
      </w:r>
    </w:p>
    <w:p w14:paraId="2275D071" w14:textId="77777777" w:rsidR="009A5F24" w:rsidRPr="00AA4E00" w:rsidRDefault="009A5F24" w:rsidP="009A5F24">
      <w:pPr>
        <w:rPr>
          <w:rFonts w:ascii="Arial" w:hAnsi="Arial" w:cs="Arial"/>
          <w:color w:val="FF0000"/>
          <w:sz w:val="28"/>
          <w:szCs w:val="28"/>
        </w:rPr>
      </w:pPr>
      <w:r w:rsidRPr="00AA4E00">
        <w:rPr>
          <w:rFonts w:ascii="Arial" w:hAnsi="Arial" w:cs="Arial"/>
          <w:color w:val="FF0000"/>
          <w:sz w:val="28"/>
          <w:szCs w:val="28"/>
        </w:rPr>
        <w:t>9. What is try parse.</w:t>
      </w:r>
    </w:p>
    <w:p w14:paraId="09E80F27" w14:textId="0C07373C" w:rsidR="00834651" w:rsidRPr="00AA4E00" w:rsidRDefault="00834651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A.</w:t>
      </w:r>
      <w:r w:rsidRPr="00AA4E00">
        <w:rPr>
          <w:rFonts w:ascii="Arial" w:hAnsi="Arial" w:cs="Arial"/>
          <w:sz w:val="20"/>
          <w:szCs w:val="20"/>
        </w:rPr>
        <w:t xml:space="preserve"> </w:t>
      </w:r>
      <w:r w:rsidRPr="00AA4E00">
        <w:rPr>
          <w:rFonts w:ascii="Arial" w:hAnsi="Arial" w:cs="Arial"/>
        </w:rPr>
        <w:t xml:space="preserve">TryParse() is a method used to </w:t>
      </w:r>
      <w:r w:rsidRPr="00AA4E00">
        <w:rPr>
          <w:rFonts w:ascii="Arial" w:hAnsi="Arial" w:cs="Arial"/>
          <w:b/>
          <w:bCs/>
        </w:rPr>
        <w:t>safely convert a string into another data type</w:t>
      </w:r>
      <w:r w:rsidRPr="00AA4E00">
        <w:rPr>
          <w:rFonts w:ascii="Arial" w:hAnsi="Arial" w:cs="Arial"/>
        </w:rPr>
        <w:t xml:space="preserve"> (such as int, double, DateTime, etc.) </w:t>
      </w:r>
      <w:r w:rsidRPr="00AA4E00">
        <w:rPr>
          <w:rFonts w:ascii="Arial" w:hAnsi="Arial" w:cs="Arial"/>
          <w:b/>
          <w:bCs/>
        </w:rPr>
        <w:t>without throwing an exception</w:t>
      </w:r>
      <w:r w:rsidRPr="00AA4E00">
        <w:rPr>
          <w:rFonts w:ascii="Arial" w:hAnsi="Arial" w:cs="Arial"/>
        </w:rPr>
        <w:t xml:space="preserve"> if the conversion fails.</w:t>
      </w:r>
    </w:p>
    <w:p w14:paraId="6D16013E" w14:textId="72DF9815" w:rsidR="007F7A50" w:rsidRPr="00AA4E00" w:rsidRDefault="008076E8" w:rsidP="008076E8">
      <w:pPr>
        <w:ind w:left="720" w:hanging="720"/>
        <w:jc w:val="left"/>
        <w:rPr>
          <w:rFonts w:ascii="Arial" w:hAnsi="Arial" w:cs="Arial"/>
        </w:rPr>
      </w:pPr>
      <w:r w:rsidRPr="00AA4E00">
        <w:rPr>
          <w:rFonts w:ascii="Arial" w:hAnsi="Arial" w:cs="Arial"/>
        </w:rPr>
        <w:t xml:space="preserve">Ex: </w:t>
      </w:r>
      <w:r w:rsidRPr="00AA4E00">
        <w:rPr>
          <w:rFonts w:ascii="Arial" w:hAnsi="Arial" w:cs="Arial"/>
        </w:rPr>
        <w:tab/>
      </w:r>
      <w:r w:rsidR="007F7A50" w:rsidRPr="00AA4E00">
        <w:rPr>
          <w:rFonts w:ascii="Arial" w:hAnsi="Arial" w:cs="Arial"/>
        </w:rPr>
        <w:t>string input = "123";</w:t>
      </w:r>
      <w:r w:rsidR="007F7A50" w:rsidRPr="00AA4E00">
        <w:rPr>
          <w:rFonts w:ascii="Arial" w:hAnsi="Arial" w:cs="Arial"/>
        </w:rPr>
        <w:br/>
        <w:t>bool success = int.TryParse(input, out int number);</w:t>
      </w:r>
    </w:p>
    <w:p w14:paraId="6624EE06" w14:textId="77777777" w:rsidR="00C37310" w:rsidRPr="00AA4E00" w:rsidRDefault="00C37310" w:rsidP="008076E8">
      <w:pPr>
        <w:ind w:left="720" w:hanging="720"/>
        <w:jc w:val="left"/>
        <w:rPr>
          <w:rFonts w:ascii="Arial" w:hAnsi="Arial" w:cs="Arial"/>
        </w:rPr>
      </w:pPr>
    </w:p>
    <w:p w14:paraId="334E8D3A" w14:textId="6B72FAB5" w:rsidR="00B36265" w:rsidRPr="00AA4E00" w:rsidRDefault="00B36265" w:rsidP="00F3287D">
      <w:pPr>
        <w:pStyle w:val="ListParagraph"/>
        <w:numPr>
          <w:ilvl w:val="0"/>
          <w:numId w:val="3"/>
        </w:numPr>
        <w:jc w:val="left"/>
        <w:rPr>
          <w:rFonts w:ascii="Arial" w:hAnsi="Arial" w:cs="Arial"/>
        </w:rPr>
      </w:pPr>
      <w:r w:rsidRPr="00AA4E00">
        <w:rPr>
          <w:rFonts w:ascii="Arial" w:hAnsi="Arial" w:cs="Arial"/>
        </w:rPr>
        <w:t>Returns true if conversion succeeds</w:t>
      </w:r>
      <w:r w:rsidR="00C37310" w:rsidRPr="00AA4E00">
        <w:rPr>
          <w:rFonts w:ascii="Arial" w:hAnsi="Arial" w:cs="Arial"/>
        </w:rPr>
        <w:t xml:space="preserve"> else false</w:t>
      </w:r>
      <w:r w:rsidRPr="00AA4E00">
        <w:rPr>
          <w:rFonts w:ascii="Arial" w:hAnsi="Arial" w:cs="Arial"/>
        </w:rPr>
        <w:t>.</w:t>
      </w:r>
    </w:p>
    <w:p w14:paraId="129A066A" w14:textId="5CFC3CC0" w:rsidR="00B36265" w:rsidRPr="00AA4E00" w:rsidRDefault="00B36265" w:rsidP="00B36265">
      <w:pPr>
        <w:pStyle w:val="ListParagraph"/>
        <w:numPr>
          <w:ilvl w:val="0"/>
          <w:numId w:val="3"/>
        </w:numPr>
        <w:jc w:val="left"/>
        <w:rPr>
          <w:rFonts w:ascii="Arial" w:hAnsi="Arial" w:cs="Arial"/>
        </w:rPr>
      </w:pPr>
      <w:r w:rsidRPr="00AA4E00">
        <w:rPr>
          <w:rFonts w:ascii="Arial" w:hAnsi="Arial" w:cs="Arial"/>
        </w:rPr>
        <w:t>Stores the converted value in the out variable.</w:t>
      </w:r>
    </w:p>
    <w:p w14:paraId="0359AD42" w14:textId="3C3BB9CC" w:rsidR="00B36265" w:rsidRPr="00AA4E00" w:rsidRDefault="00B70712" w:rsidP="00B36265">
      <w:pPr>
        <w:ind w:left="720" w:hanging="720"/>
        <w:jc w:val="left"/>
        <w:rPr>
          <w:rFonts w:ascii="Arial" w:hAnsi="Arial" w:cs="Arial"/>
        </w:rPr>
      </w:pPr>
      <w:r w:rsidRPr="00AA4E00">
        <w:rPr>
          <w:rFonts w:ascii="Arial" w:hAnsi="Arial" w:cs="Arial"/>
        </w:rPr>
        <w:t>Common TryParse() Methods</w:t>
      </w:r>
      <w:r w:rsidRPr="00AA4E00">
        <w:rPr>
          <w:rFonts w:ascii="Arial" w:hAnsi="Arial" w:cs="Arial"/>
        </w:rPr>
        <w:t>:</w:t>
      </w:r>
    </w:p>
    <w:p w14:paraId="54134A4E" w14:textId="3F58B805" w:rsidR="00B70712" w:rsidRPr="00AA4E00" w:rsidRDefault="00B70712" w:rsidP="00B70712">
      <w:pPr>
        <w:ind w:left="720"/>
        <w:jc w:val="left"/>
        <w:rPr>
          <w:rFonts w:ascii="Arial" w:hAnsi="Arial" w:cs="Arial"/>
        </w:rPr>
      </w:pPr>
      <w:r w:rsidRPr="00AA4E00">
        <w:rPr>
          <w:rFonts w:ascii="Arial" w:hAnsi="Arial" w:cs="Arial"/>
        </w:rPr>
        <w:t>int.TryParse()</w:t>
      </w:r>
      <w:r w:rsidRPr="00AA4E00">
        <w:rPr>
          <w:rFonts w:ascii="Arial" w:hAnsi="Arial" w:cs="Arial"/>
        </w:rPr>
        <w:br/>
        <w:t>double.TryParse()</w:t>
      </w:r>
      <w:r w:rsidRPr="00AA4E00">
        <w:rPr>
          <w:rFonts w:ascii="Arial" w:hAnsi="Arial" w:cs="Arial"/>
        </w:rPr>
        <w:br/>
        <w:t>decimal.TryParse()</w:t>
      </w:r>
      <w:r w:rsidRPr="00AA4E00">
        <w:rPr>
          <w:rFonts w:ascii="Arial" w:hAnsi="Arial" w:cs="Arial"/>
        </w:rPr>
        <w:br/>
        <w:t>DateTime.TryParse()</w:t>
      </w:r>
      <w:r w:rsidRPr="00AA4E00">
        <w:rPr>
          <w:rFonts w:ascii="Arial" w:hAnsi="Arial" w:cs="Arial"/>
        </w:rPr>
        <w:br/>
        <w:t>bool.TryParse()</w:t>
      </w:r>
    </w:p>
    <w:p w14:paraId="7DD51667" w14:textId="77777777" w:rsidR="0050282F" w:rsidRPr="00AA4E00" w:rsidRDefault="0050282F" w:rsidP="00B70712">
      <w:pPr>
        <w:ind w:left="720"/>
        <w:jc w:val="left"/>
        <w:rPr>
          <w:rFonts w:ascii="Arial" w:hAnsi="Arial" w:cs="Arial"/>
        </w:rPr>
      </w:pPr>
    </w:p>
    <w:p w14:paraId="484ECC8D" w14:textId="215961BF" w:rsidR="00052784" w:rsidRPr="00AA4E00" w:rsidRDefault="009A5F24" w:rsidP="00052784">
      <w:pPr>
        <w:rPr>
          <w:rFonts w:ascii="Arial" w:hAnsi="Arial" w:cs="Arial"/>
          <w:color w:val="FF0000"/>
          <w:sz w:val="28"/>
          <w:szCs w:val="28"/>
        </w:rPr>
      </w:pPr>
      <w:r w:rsidRPr="00AA4E00">
        <w:rPr>
          <w:rFonts w:ascii="Arial" w:hAnsi="Arial" w:cs="Arial"/>
          <w:color w:val="FF0000"/>
          <w:sz w:val="28"/>
          <w:szCs w:val="28"/>
        </w:rPr>
        <w:t>10. What is difference between parse and try parse.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414AC8" w:rsidRPr="00AA4E00" w14:paraId="492DD5DF" w14:textId="77777777" w:rsidTr="00414AC8">
        <w:tc>
          <w:tcPr>
            <w:tcW w:w="5228" w:type="dxa"/>
          </w:tcPr>
          <w:p w14:paraId="3D0010B5" w14:textId="10FA33E3" w:rsidR="00414AC8" w:rsidRPr="00AA4E00" w:rsidRDefault="00414AC8" w:rsidP="00052784">
            <w:pPr>
              <w:rPr>
                <w:rFonts w:ascii="Arial" w:hAnsi="Arial" w:cs="Arial"/>
                <w:b/>
                <w:bCs/>
              </w:rPr>
            </w:pPr>
            <w:r w:rsidRPr="00AA4E00">
              <w:rPr>
                <w:rFonts w:ascii="Arial" w:hAnsi="Arial" w:cs="Arial"/>
                <w:b/>
                <w:bCs/>
              </w:rPr>
              <w:t>Parse()</w:t>
            </w:r>
          </w:p>
        </w:tc>
        <w:tc>
          <w:tcPr>
            <w:tcW w:w="5228" w:type="dxa"/>
          </w:tcPr>
          <w:p w14:paraId="468DCE3D" w14:textId="6C954BE1" w:rsidR="00414AC8" w:rsidRPr="00AA4E00" w:rsidRDefault="00414AC8" w:rsidP="00052784">
            <w:pPr>
              <w:rPr>
                <w:rFonts w:ascii="Arial" w:hAnsi="Arial" w:cs="Arial"/>
                <w:b/>
                <w:bCs/>
              </w:rPr>
            </w:pPr>
            <w:r w:rsidRPr="00AA4E00">
              <w:rPr>
                <w:rFonts w:ascii="Arial" w:hAnsi="Arial" w:cs="Arial"/>
                <w:b/>
                <w:bCs/>
              </w:rPr>
              <w:t>TryParse()</w:t>
            </w:r>
          </w:p>
        </w:tc>
      </w:tr>
      <w:tr w:rsidR="00414AC8" w:rsidRPr="00AA4E00" w14:paraId="2999D87F" w14:textId="77777777" w:rsidTr="00102526">
        <w:tc>
          <w:tcPr>
            <w:tcW w:w="5228" w:type="dxa"/>
            <w:vAlign w:val="center"/>
          </w:tcPr>
          <w:p w14:paraId="5D654137" w14:textId="4F23A546" w:rsidR="00414AC8" w:rsidRPr="00AA4E00" w:rsidRDefault="00414AC8" w:rsidP="00414AC8">
            <w:pPr>
              <w:rPr>
                <w:rFonts w:ascii="Arial" w:hAnsi="Arial" w:cs="Arial"/>
                <w:b/>
                <w:bCs/>
              </w:rPr>
            </w:pPr>
            <w:r w:rsidRPr="00AA4E00">
              <w:rPr>
                <w:rFonts w:ascii="Arial" w:hAnsi="Arial" w:cs="Arial"/>
              </w:rPr>
              <w:t>Throws exception on invalid input</w:t>
            </w:r>
          </w:p>
        </w:tc>
        <w:tc>
          <w:tcPr>
            <w:tcW w:w="5228" w:type="dxa"/>
            <w:vAlign w:val="center"/>
          </w:tcPr>
          <w:p w14:paraId="1083C143" w14:textId="25885203" w:rsidR="00414AC8" w:rsidRPr="00AA4E00" w:rsidRDefault="00414AC8" w:rsidP="00414AC8">
            <w:pPr>
              <w:rPr>
                <w:rFonts w:ascii="Arial" w:hAnsi="Arial" w:cs="Arial"/>
                <w:b/>
                <w:bCs/>
              </w:rPr>
            </w:pPr>
            <w:r w:rsidRPr="00AA4E00">
              <w:rPr>
                <w:rFonts w:ascii="Arial" w:hAnsi="Arial" w:cs="Arial"/>
              </w:rPr>
              <w:t>Returns false</w:t>
            </w:r>
          </w:p>
        </w:tc>
      </w:tr>
      <w:tr w:rsidR="00414AC8" w:rsidRPr="00AA4E00" w14:paraId="2A610AE9" w14:textId="77777777" w:rsidTr="00102526">
        <w:tc>
          <w:tcPr>
            <w:tcW w:w="5228" w:type="dxa"/>
            <w:vAlign w:val="center"/>
          </w:tcPr>
          <w:p w14:paraId="5C90F5ED" w14:textId="79BEFFEC" w:rsidR="00414AC8" w:rsidRPr="00AA4E00" w:rsidRDefault="00414AC8" w:rsidP="00414AC8">
            <w:pPr>
              <w:rPr>
                <w:rFonts w:ascii="Arial" w:hAnsi="Arial" w:cs="Arial"/>
                <w:b/>
                <w:bCs/>
              </w:rPr>
            </w:pPr>
            <w:r w:rsidRPr="00AA4E00">
              <w:rPr>
                <w:rFonts w:ascii="Arial" w:hAnsi="Arial" w:cs="Arial"/>
              </w:rPr>
              <w:t>Requires try-catch for safety</w:t>
            </w:r>
          </w:p>
        </w:tc>
        <w:tc>
          <w:tcPr>
            <w:tcW w:w="5228" w:type="dxa"/>
            <w:vAlign w:val="center"/>
          </w:tcPr>
          <w:p w14:paraId="403773C4" w14:textId="2F6D01D6" w:rsidR="00414AC8" w:rsidRPr="00AA4E00" w:rsidRDefault="00414AC8" w:rsidP="00414AC8">
            <w:pPr>
              <w:rPr>
                <w:rFonts w:ascii="Arial" w:hAnsi="Arial" w:cs="Arial"/>
                <w:b/>
                <w:bCs/>
              </w:rPr>
            </w:pPr>
            <w:r w:rsidRPr="00AA4E00">
              <w:rPr>
                <w:rFonts w:ascii="Arial" w:hAnsi="Arial" w:cs="Arial"/>
              </w:rPr>
              <w:t>No exception handling needed</w:t>
            </w:r>
          </w:p>
        </w:tc>
      </w:tr>
      <w:tr w:rsidR="00414AC8" w:rsidRPr="00AA4E00" w14:paraId="570E9C95" w14:textId="77777777" w:rsidTr="00102526">
        <w:tc>
          <w:tcPr>
            <w:tcW w:w="5228" w:type="dxa"/>
            <w:vAlign w:val="center"/>
          </w:tcPr>
          <w:p w14:paraId="2C145F6E" w14:textId="03EC4763" w:rsidR="00414AC8" w:rsidRPr="00AA4E00" w:rsidRDefault="00414AC8" w:rsidP="00414AC8">
            <w:pPr>
              <w:rPr>
                <w:rFonts w:ascii="Arial" w:hAnsi="Arial" w:cs="Arial"/>
                <w:b/>
                <w:bCs/>
              </w:rPr>
            </w:pPr>
            <w:r w:rsidRPr="00AA4E00">
              <w:rPr>
                <w:rFonts w:ascii="Arial" w:hAnsi="Arial" w:cs="Arial"/>
              </w:rPr>
              <w:t>Less suitable for user input</w:t>
            </w:r>
          </w:p>
        </w:tc>
        <w:tc>
          <w:tcPr>
            <w:tcW w:w="5228" w:type="dxa"/>
            <w:vAlign w:val="center"/>
          </w:tcPr>
          <w:p w14:paraId="249DDC06" w14:textId="1A7B4FDF" w:rsidR="00414AC8" w:rsidRPr="00AA4E00" w:rsidRDefault="00414AC8" w:rsidP="00414AC8">
            <w:pPr>
              <w:rPr>
                <w:rFonts w:ascii="Arial" w:hAnsi="Arial" w:cs="Arial"/>
                <w:b/>
                <w:bCs/>
              </w:rPr>
            </w:pPr>
            <w:r w:rsidRPr="00AA4E00">
              <w:rPr>
                <w:rFonts w:ascii="Arial" w:hAnsi="Arial" w:cs="Arial"/>
              </w:rPr>
              <w:t>Best for user input</w:t>
            </w:r>
          </w:p>
        </w:tc>
      </w:tr>
      <w:tr w:rsidR="00414AC8" w:rsidRPr="00AA4E00" w14:paraId="2C39AD0F" w14:textId="77777777" w:rsidTr="00102526">
        <w:tc>
          <w:tcPr>
            <w:tcW w:w="5228" w:type="dxa"/>
            <w:vAlign w:val="center"/>
          </w:tcPr>
          <w:p w14:paraId="493E2E74" w14:textId="07B3EC9E" w:rsidR="00414AC8" w:rsidRPr="00AA4E00" w:rsidRDefault="00414AC8" w:rsidP="00414AC8">
            <w:pPr>
              <w:rPr>
                <w:rFonts w:ascii="Arial" w:hAnsi="Arial" w:cs="Arial"/>
                <w:b/>
                <w:bCs/>
              </w:rPr>
            </w:pPr>
            <w:r w:rsidRPr="00AA4E00">
              <w:rPr>
                <w:rFonts w:ascii="Arial" w:hAnsi="Arial" w:cs="Arial"/>
              </w:rPr>
              <w:t>Returns converted value directly</w:t>
            </w:r>
          </w:p>
        </w:tc>
        <w:tc>
          <w:tcPr>
            <w:tcW w:w="5228" w:type="dxa"/>
            <w:vAlign w:val="center"/>
          </w:tcPr>
          <w:p w14:paraId="7188E803" w14:textId="1C890B45" w:rsidR="00414AC8" w:rsidRPr="00AA4E00" w:rsidRDefault="00414AC8" w:rsidP="00414AC8">
            <w:pPr>
              <w:rPr>
                <w:rFonts w:ascii="Arial" w:hAnsi="Arial" w:cs="Arial"/>
                <w:b/>
                <w:bCs/>
              </w:rPr>
            </w:pPr>
            <w:r w:rsidRPr="00AA4E00">
              <w:rPr>
                <w:rFonts w:ascii="Arial" w:hAnsi="Arial" w:cs="Arial"/>
              </w:rPr>
              <w:t>Returns bool and uses out parameter</w:t>
            </w:r>
          </w:p>
        </w:tc>
      </w:tr>
      <w:tr w:rsidR="005304DC" w:rsidRPr="00AA4E00" w14:paraId="57D6556D" w14:textId="77777777" w:rsidTr="00102526">
        <w:tc>
          <w:tcPr>
            <w:tcW w:w="5228" w:type="dxa"/>
            <w:vAlign w:val="center"/>
          </w:tcPr>
          <w:p w14:paraId="2734FD7F" w14:textId="2F8B3AA8" w:rsidR="005304DC" w:rsidRPr="00AA4E00" w:rsidRDefault="005304DC" w:rsidP="00414AC8">
            <w:pPr>
              <w:rPr>
                <w:rFonts w:ascii="Arial" w:hAnsi="Arial" w:cs="Arial"/>
              </w:rPr>
            </w:pPr>
            <w:r w:rsidRPr="00AA4E00">
              <w:rPr>
                <w:rFonts w:ascii="Arial" w:hAnsi="Arial" w:cs="Arial"/>
              </w:rPr>
              <w:t xml:space="preserve">Ex: </w:t>
            </w:r>
            <w:r w:rsidRPr="00AA4E00">
              <w:rPr>
                <w:rFonts w:ascii="Arial" w:hAnsi="Arial" w:cs="Arial"/>
              </w:rPr>
              <w:t>int number = int.Parse(input);</w:t>
            </w:r>
          </w:p>
        </w:tc>
        <w:tc>
          <w:tcPr>
            <w:tcW w:w="5228" w:type="dxa"/>
            <w:vAlign w:val="center"/>
          </w:tcPr>
          <w:p w14:paraId="36EDB21A" w14:textId="1AACFA78" w:rsidR="005304DC" w:rsidRPr="00AA4E00" w:rsidRDefault="002E53BB" w:rsidP="00414AC8">
            <w:pPr>
              <w:rPr>
                <w:rFonts w:ascii="Arial" w:hAnsi="Arial" w:cs="Arial"/>
              </w:rPr>
            </w:pPr>
            <w:r w:rsidRPr="00AA4E00">
              <w:rPr>
                <w:rFonts w:ascii="Arial" w:hAnsi="Arial" w:cs="Arial"/>
              </w:rPr>
              <w:t xml:space="preserve">Ex: </w:t>
            </w:r>
            <w:r w:rsidRPr="00AA4E00">
              <w:rPr>
                <w:rFonts w:ascii="Arial" w:hAnsi="Arial" w:cs="Arial"/>
              </w:rPr>
              <w:t>int.TryParse(input, out int number);</w:t>
            </w:r>
          </w:p>
        </w:tc>
      </w:tr>
    </w:tbl>
    <w:p w14:paraId="328947B5" w14:textId="77777777" w:rsidR="00BB1402" w:rsidRPr="00AA4E00" w:rsidRDefault="00BB1402" w:rsidP="009A5F24">
      <w:pPr>
        <w:rPr>
          <w:rFonts w:ascii="Arial" w:hAnsi="Arial" w:cs="Arial"/>
        </w:rPr>
      </w:pPr>
    </w:p>
    <w:p w14:paraId="144BF35B" w14:textId="54328E48" w:rsidR="009A5F24" w:rsidRPr="00AA4E00" w:rsidRDefault="009A5F24" w:rsidP="009A5F24">
      <w:pPr>
        <w:rPr>
          <w:rFonts w:ascii="Arial" w:hAnsi="Arial" w:cs="Arial"/>
          <w:color w:val="FF0000"/>
          <w:sz w:val="28"/>
          <w:szCs w:val="28"/>
        </w:rPr>
      </w:pPr>
      <w:r w:rsidRPr="00AA4E00">
        <w:rPr>
          <w:rFonts w:ascii="Arial" w:hAnsi="Arial" w:cs="Arial"/>
          <w:color w:val="FF0000"/>
          <w:sz w:val="28"/>
          <w:szCs w:val="28"/>
        </w:rPr>
        <w:t>11. What is optional parameter.</w:t>
      </w:r>
    </w:p>
    <w:p w14:paraId="160EA55D" w14:textId="38398FA1" w:rsidR="0053181A" w:rsidRPr="00AA4E00" w:rsidRDefault="0053181A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lastRenderedPageBreak/>
        <w:t xml:space="preserve">A. </w:t>
      </w:r>
      <w:r w:rsidRPr="00AA4E00">
        <w:rPr>
          <w:rFonts w:ascii="Arial" w:hAnsi="Arial" w:cs="Arial"/>
        </w:rPr>
        <w:t xml:space="preserve">An </w:t>
      </w:r>
      <w:r w:rsidRPr="00AA4E00">
        <w:rPr>
          <w:rFonts w:ascii="Arial" w:hAnsi="Arial" w:cs="Arial"/>
          <w:b/>
          <w:bCs/>
        </w:rPr>
        <w:t>optional parameter</w:t>
      </w:r>
      <w:r w:rsidRPr="00AA4E00">
        <w:rPr>
          <w:rFonts w:ascii="Arial" w:hAnsi="Arial" w:cs="Arial"/>
        </w:rPr>
        <w:t xml:space="preserve"> is a method parameter that has a </w:t>
      </w:r>
      <w:r w:rsidRPr="00AA4E00">
        <w:rPr>
          <w:rFonts w:ascii="Arial" w:hAnsi="Arial" w:cs="Arial"/>
          <w:b/>
          <w:bCs/>
        </w:rPr>
        <w:t>default value</w:t>
      </w:r>
      <w:r w:rsidRPr="00AA4E00">
        <w:rPr>
          <w:rFonts w:ascii="Arial" w:hAnsi="Arial" w:cs="Arial"/>
        </w:rPr>
        <w:t>. If the caller doesn't pass a value for that parameter, the default value is used automatically.</w:t>
      </w:r>
    </w:p>
    <w:p w14:paraId="6975A4BF" w14:textId="20DCED7C" w:rsidR="0053181A" w:rsidRPr="00AA4E00" w:rsidRDefault="00E12FFE" w:rsidP="00E12FFE">
      <w:pPr>
        <w:ind w:left="720" w:hanging="720"/>
        <w:jc w:val="left"/>
        <w:rPr>
          <w:rFonts w:ascii="Arial" w:hAnsi="Arial" w:cs="Arial"/>
        </w:rPr>
      </w:pPr>
      <w:r w:rsidRPr="00AA4E00">
        <w:rPr>
          <w:rFonts w:ascii="Arial" w:hAnsi="Arial" w:cs="Arial"/>
        </w:rPr>
        <w:t xml:space="preserve">EX: </w:t>
      </w:r>
      <w:r w:rsidRPr="00AA4E00">
        <w:rPr>
          <w:rFonts w:ascii="Arial" w:hAnsi="Arial" w:cs="Arial"/>
        </w:rPr>
        <w:tab/>
      </w:r>
      <w:r w:rsidR="0053181A" w:rsidRPr="00AA4E00">
        <w:rPr>
          <w:rFonts w:ascii="Arial" w:hAnsi="Arial" w:cs="Arial"/>
        </w:rPr>
        <w:t>public void Display(string name = "Guest")</w:t>
      </w:r>
      <w:r w:rsidR="0053181A" w:rsidRPr="00AA4E00">
        <w:rPr>
          <w:rFonts w:ascii="Arial" w:hAnsi="Arial" w:cs="Arial"/>
        </w:rPr>
        <w:br/>
        <w:t>{</w:t>
      </w:r>
      <w:r w:rsidR="0053181A" w:rsidRPr="00AA4E00">
        <w:rPr>
          <w:rFonts w:ascii="Arial" w:hAnsi="Arial" w:cs="Arial"/>
        </w:rPr>
        <w:br/>
        <w:t>Console.WriteLine("Hello " + name);</w:t>
      </w:r>
      <w:r w:rsidR="0053181A" w:rsidRPr="00AA4E00">
        <w:rPr>
          <w:rFonts w:ascii="Arial" w:hAnsi="Arial" w:cs="Arial"/>
        </w:rPr>
        <w:br/>
        <w:t>}</w:t>
      </w:r>
    </w:p>
    <w:p w14:paraId="565C4383" w14:textId="62DEE6CC" w:rsidR="004F0683" w:rsidRPr="00AA4E00" w:rsidRDefault="004F0683" w:rsidP="00E12FFE">
      <w:pPr>
        <w:ind w:left="720" w:hanging="720"/>
        <w:jc w:val="left"/>
        <w:rPr>
          <w:rFonts w:ascii="Arial" w:hAnsi="Arial" w:cs="Arial"/>
        </w:rPr>
      </w:pPr>
      <w:r w:rsidRPr="00AA4E00">
        <w:rPr>
          <w:rFonts w:ascii="Arial" w:hAnsi="Arial" w:cs="Arial"/>
          <w:color w:val="EE0000"/>
        </w:rPr>
        <w:t>Note</w:t>
      </w:r>
      <w:r w:rsidRPr="00AA4E00">
        <w:rPr>
          <w:rFonts w:ascii="Arial" w:hAnsi="Arial" w:cs="Arial"/>
        </w:rPr>
        <w:t xml:space="preserve">: </w:t>
      </w:r>
      <w:r w:rsidRPr="00AA4E00">
        <w:rPr>
          <w:rFonts w:ascii="Arial" w:hAnsi="Arial" w:cs="Arial"/>
        </w:rPr>
        <w:t xml:space="preserve">Optional parameters must come </w:t>
      </w:r>
      <w:r w:rsidRPr="00AA4E00">
        <w:rPr>
          <w:rFonts w:ascii="Arial" w:hAnsi="Arial" w:cs="Arial"/>
          <w:b/>
          <w:bCs/>
        </w:rPr>
        <w:t>after</w:t>
      </w:r>
      <w:r w:rsidRPr="00AA4E00">
        <w:rPr>
          <w:rFonts w:ascii="Arial" w:hAnsi="Arial" w:cs="Arial"/>
        </w:rPr>
        <w:t xml:space="preserve"> required parameters</w:t>
      </w:r>
      <w:r w:rsidR="0019129D" w:rsidRPr="00AA4E00">
        <w:rPr>
          <w:rFonts w:ascii="Arial" w:hAnsi="Arial" w:cs="Arial"/>
        </w:rPr>
        <w:t xml:space="preserve"> means last i.e., in between and front is not allowed</w:t>
      </w:r>
    </w:p>
    <w:p w14:paraId="6A1DD718" w14:textId="77777777" w:rsidR="00FB0DCE" w:rsidRPr="00AA4E00" w:rsidRDefault="00FB0DCE" w:rsidP="00E12FFE">
      <w:pPr>
        <w:ind w:left="720" w:hanging="720"/>
        <w:jc w:val="left"/>
        <w:rPr>
          <w:rFonts w:ascii="Arial" w:hAnsi="Arial" w:cs="Arial"/>
        </w:rPr>
      </w:pPr>
    </w:p>
    <w:p w14:paraId="40C3A507" w14:textId="42DC3CA0" w:rsidR="009A5F24" w:rsidRPr="00AA4E00" w:rsidRDefault="009A5F24" w:rsidP="009A5F24">
      <w:pPr>
        <w:rPr>
          <w:rFonts w:ascii="Arial" w:hAnsi="Arial" w:cs="Arial"/>
          <w:color w:val="FF0000"/>
          <w:sz w:val="28"/>
          <w:szCs w:val="28"/>
        </w:rPr>
      </w:pPr>
      <w:r w:rsidRPr="00AA4E00">
        <w:rPr>
          <w:rFonts w:ascii="Arial" w:hAnsi="Arial" w:cs="Arial"/>
          <w:color w:val="FF0000"/>
          <w:sz w:val="28"/>
          <w:szCs w:val="28"/>
        </w:rPr>
        <w:t>12. What is operator in C#</w:t>
      </w:r>
    </w:p>
    <w:p w14:paraId="53E09069" w14:textId="3038EBBC" w:rsidR="000078F6" w:rsidRPr="00AA4E00" w:rsidRDefault="000078F6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 xml:space="preserve">A. </w:t>
      </w:r>
      <w:r w:rsidRPr="00AA4E00">
        <w:rPr>
          <w:rFonts w:ascii="Arial" w:hAnsi="Arial" w:cs="Arial"/>
        </w:rPr>
        <w:t>An operator in C# is a symbol that tells the compiler to perform a specific operation such as arithmetic, comparison, assignment, or logical evaluation on operands.</w:t>
      </w:r>
    </w:p>
    <w:p w14:paraId="51BC0C6D" w14:textId="77777777" w:rsidR="007B7E3C" w:rsidRPr="00AA4E00" w:rsidRDefault="007B7E3C" w:rsidP="009A5F24">
      <w:pPr>
        <w:rPr>
          <w:rFonts w:ascii="Arial" w:hAnsi="Arial" w:cs="Arial"/>
        </w:rPr>
      </w:pPr>
    </w:p>
    <w:p w14:paraId="2C9ED583" w14:textId="77777777" w:rsidR="009A5F24" w:rsidRPr="00AA4E00" w:rsidRDefault="009A5F24" w:rsidP="009A5F24">
      <w:pPr>
        <w:rPr>
          <w:rFonts w:ascii="Arial" w:hAnsi="Arial" w:cs="Arial"/>
          <w:color w:val="FF0000"/>
          <w:sz w:val="28"/>
          <w:szCs w:val="28"/>
        </w:rPr>
      </w:pPr>
      <w:r w:rsidRPr="00AA4E00">
        <w:rPr>
          <w:rFonts w:ascii="Arial" w:hAnsi="Arial" w:cs="Arial"/>
          <w:color w:val="FF0000"/>
          <w:sz w:val="28"/>
          <w:szCs w:val="28"/>
        </w:rPr>
        <w:t>13. Why need oops.</w:t>
      </w:r>
    </w:p>
    <w:p w14:paraId="76418011" w14:textId="64FA956F" w:rsidR="00407C00" w:rsidRPr="00AA4E00" w:rsidRDefault="00407C00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A.</w:t>
      </w:r>
      <w:r w:rsidR="004B6919" w:rsidRPr="00AA4E00">
        <w:rPr>
          <w:rFonts w:ascii="Arial" w:hAnsi="Arial" w:cs="Arial"/>
        </w:rPr>
        <w:t xml:space="preserve"> </w:t>
      </w:r>
      <w:r w:rsidRPr="00AA4E00">
        <w:rPr>
          <w:rFonts w:ascii="Arial" w:hAnsi="Arial" w:cs="Arial"/>
        </w:rPr>
        <w:t>Object-Oriented Programming (OOP) is necessary because it offers significant advantages in code organization, reusability, and maintainability, making it a powerful paradigm for building large and complex software systems.</w:t>
      </w:r>
    </w:p>
    <w:p w14:paraId="6E38121B" w14:textId="77777777" w:rsidR="007B7E3C" w:rsidRPr="00AA4E00" w:rsidRDefault="007B7E3C" w:rsidP="009A5F24">
      <w:pPr>
        <w:rPr>
          <w:rFonts w:ascii="Arial" w:hAnsi="Arial" w:cs="Arial"/>
        </w:rPr>
      </w:pPr>
    </w:p>
    <w:p w14:paraId="6471BF81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14. What is index in SQL.</w:t>
      </w:r>
    </w:p>
    <w:p w14:paraId="7ACCAB8D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15. What is tigger.</w:t>
      </w:r>
    </w:p>
    <w:p w14:paraId="18DE2B73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16. What is function in SQL.</w:t>
      </w:r>
    </w:p>
    <w:p w14:paraId="1E358B8F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17. Difference between function and SP.</w:t>
      </w:r>
    </w:p>
    <w:p w14:paraId="0737A9F2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18. What is constraint in SQL.</w:t>
      </w:r>
    </w:p>
    <w:p w14:paraId="7D7F56D7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19. What is CTE.</w:t>
      </w:r>
    </w:p>
    <w:p w14:paraId="19338393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20. What is cluster and non-cluster index.</w:t>
      </w:r>
    </w:p>
    <w:p w14:paraId="684B4F7A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21. Difference between truncate and delete.</w:t>
      </w:r>
    </w:p>
    <w:p w14:paraId="2C34FA8D" w14:textId="77777777" w:rsidR="009A5F24" w:rsidRPr="00705BEC" w:rsidRDefault="009A5F24" w:rsidP="009A5F24">
      <w:pPr>
        <w:rPr>
          <w:rFonts w:ascii="Arial" w:hAnsi="Arial" w:cs="Arial"/>
          <w:color w:val="FF0000"/>
          <w:sz w:val="28"/>
          <w:szCs w:val="28"/>
        </w:rPr>
      </w:pPr>
      <w:r w:rsidRPr="00705BEC">
        <w:rPr>
          <w:rFonts w:ascii="Arial" w:hAnsi="Arial" w:cs="Arial"/>
          <w:color w:val="FF0000"/>
          <w:sz w:val="28"/>
          <w:szCs w:val="28"/>
        </w:rPr>
        <w:t>22. Please explain _Viewstart page in MVC.</w:t>
      </w:r>
    </w:p>
    <w:p w14:paraId="6CD0A906" w14:textId="3C4F2AA0" w:rsidR="00705BEC" w:rsidRPr="002C0858" w:rsidRDefault="00705BEC" w:rsidP="002C0858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2C0858">
        <w:rPr>
          <w:rFonts w:ascii="Arial" w:hAnsi="Arial" w:cs="Arial"/>
        </w:rPr>
        <w:t xml:space="preserve">In </w:t>
      </w:r>
      <w:r w:rsidRPr="002C0858">
        <w:rPr>
          <w:rFonts w:ascii="Arial" w:hAnsi="Arial" w:cs="Arial"/>
          <w:b/>
          <w:bCs/>
        </w:rPr>
        <w:t>ASP.NET MVC</w:t>
      </w:r>
      <w:r w:rsidRPr="002C0858">
        <w:rPr>
          <w:rFonts w:ascii="Arial" w:hAnsi="Arial" w:cs="Arial"/>
        </w:rPr>
        <w:t xml:space="preserve">, the </w:t>
      </w:r>
      <w:r w:rsidRPr="002C0858">
        <w:rPr>
          <w:rFonts w:ascii="Arial" w:hAnsi="Arial" w:cs="Arial"/>
          <w:b/>
          <w:bCs/>
        </w:rPr>
        <w:t>_ViewStart.cshtml</w:t>
      </w:r>
      <w:r w:rsidRPr="002C0858">
        <w:rPr>
          <w:rFonts w:ascii="Arial" w:hAnsi="Arial" w:cs="Arial"/>
        </w:rPr>
        <w:t xml:space="preserve"> file is used to define common settings that should be applied to all views, most commonly the </w:t>
      </w:r>
      <w:r w:rsidRPr="002C0858">
        <w:rPr>
          <w:rFonts w:ascii="Arial" w:hAnsi="Arial" w:cs="Arial"/>
          <w:b/>
          <w:bCs/>
        </w:rPr>
        <w:t>layout page</w:t>
      </w:r>
      <w:r w:rsidRPr="002C0858">
        <w:rPr>
          <w:rFonts w:ascii="Arial" w:hAnsi="Arial" w:cs="Arial"/>
        </w:rPr>
        <w:t>.</w:t>
      </w:r>
    </w:p>
    <w:p w14:paraId="1BF12CAA" w14:textId="77777777" w:rsidR="00705BEC" w:rsidRDefault="00705BEC" w:rsidP="002C0858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2C0858">
        <w:rPr>
          <w:rFonts w:ascii="Arial" w:hAnsi="Arial" w:cs="Arial"/>
        </w:rPr>
        <w:t>Instead of specifying the layout in every view, you can set it once in _ViewStart.cshtml.</w:t>
      </w:r>
    </w:p>
    <w:p w14:paraId="39938D16" w14:textId="6BBF78B2" w:rsidR="002C0858" w:rsidRDefault="001273F1" w:rsidP="00914BC6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A14D41">
        <w:rPr>
          <w:rFonts w:ascii="Arial" w:hAnsi="Arial" w:cs="Arial"/>
        </w:rPr>
        <w:t>It is present in shared folder.</w:t>
      </w:r>
    </w:p>
    <w:p w14:paraId="4710F5B2" w14:textId="47D668E8" w:rsidR="003A014A" w:rsidRPr="00A14D41" w:rsidRDefault="003A014A" w:rsidP="00914BC6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3A014A">
        <w:rPr>
          <w:rFonts w:ascii="Arial" w:hAnsi="Arial" w:cs="Arial"/>
        </w:rPr>
        <w:t>@RenderBody()</w:t>
      </w:r>
      <w:r>
        <w:rPr>
          <w:rFonts w:ascii="Arial" w:hAnsi="Arial" w:cs="Arial"/>
        </w:rPr>
        <w:t xml:space="preserve"> will be present inside layout page where all the pages will going to render here only.</w:t>
      </w:r>
    </w:p>
    <w:p w14:paraId="0714511E" w14:textId="3D0CEE6F" w:rsidR="00705BEC" w:rsidRPr="00AA4E00" w:rsidRDefault="007E5572" w:rsidP="007E5572">
      <w:pPr>
        <w:ind w:left="720" w:hanging="7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Ex: </w:t>
      </w:r>
      <w:r>
        <w:rPr>
          <w:rFonts w:ascii="Arial" w:hAnsi="Arial" w:cs="Arial"/>
        </w:rPr>
        <w:tab/>
      </w:r>
      <w:r w:rsidRPr="007E5572">
        <w:rPr>
          <w:rFonts w:ascii="Arial" w:hAnsi="Arial" w:cs="Arial"/>
        </w:rPr>
        <w:t>@{</w:t>
      </w:r>
      <w:r w:rsidRPr="007E5572">
        <w:rPr>
          <w:rFonts w:ascii="Arial" w:hAnsi="Arial" w:cs="Arial"/>
        </w:rPr>
        <w:br/>
        <w:t>Layout = "~/Views/Shared/_Layout.cshtml";</w:t>
      </w:r>
      <w:r w:rsidRPr="007E5572">
        <w:rPr>
          <w:rFonts w:ascii="Arial" w:hAnsi="Arial" w:cs="Arial"/>
        </w:rPr>
        <w:br/>
        <w:t>}</w:t>
      </w:r>
    </w:p>
    <w:p w14:paraId="077CB709" w14:textId="77777777" w:rsidR="009A5F24" w:rsidRPr="00DD0F53" w:rsidRDefault="009A5F24" w:rsidP="009A5F24">
      <w:pPr>
        <w:rPr>
          <w:rFonts w:ascii="Arial" w:hAnsi="Arial" w:cs="Arial"/>
          <w:color w:val="FF0000"/>
          <w:sz w:val="28"/>
          <w:szCs w:val="28"/>
        </w:rPr>
      </w:pPr>
      <w:r w:rsidRPr="00DD0F53">
        <w:rPr>
          <w:rFonts w:ascii="Arial" w:hAnsi="Arial" w:cs="Arial"/>
          <w:color w:val="FF0000"/>
          <w:sz w:val="28"/>
          <w:szCs w:val="28"/>
        </w:rPr>
        <w:t>23. What is error.cshtml page in MVC.</w:t>
      </w:r>
    </w:p>
    <w:p w14:paraId="4AA232EC" w14:textId="1B2E6E48" w:rsidR="00DD0F53" w:rsidRPr="00C35AD2" w:rsidRDefault="00DD0F53" w:rsidP="00C35AD2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C35AD2">
        <w:rPr>
          <w:rFonts w:ascii="Arial" w:hAnsi="Arial" w:cs="Arial"/>
        </w:rPr>
        <w:t xml:space="preserve">In </w:t>
      </w:r>
      <w:r w:rsidRPr="00C35AD2">
        <w:rPr>
          <w:rFonts w:ascii="Arial" w:hAnsi="Arial" w:cs="Arial"/>
          <w:b/>
          <w:bCs/>
        </w:rPr>
        <w:t>ASP.NET MVC</w:t>
      </w:r>
      <w:r w:rsidRPr="00C35AD2">
        <w:rPr>
          <w:rFonts w:ascii="Arial" w:hAnsi="Arial" w:cs="Arial"/>
        </w:rPr>
        <w:t xml:space="preserve">, </w:t>
      </w:r>
      <w:r w:rsidRPr="00C35AD2">
        <w:rPr>
          <w:rFonts w:ascii="Arial" w:hAnsi="Arial" w:cs="Arial"/>
          <w:b/>
          <w:bCs/>
        </w:rPr>
        <w:t>Error.cshtml</w:t>
      </w:r>
      <w:r w:rsidRPr="00C35AD2">
        <w:rPr>
          <w:rFonts w:ascii="Arial" w:hAnsi="Arial" w:cs="Arial"/>
        </w:rPr>
        <w:t xml:space="preserve"> is a view used to display a </w:t>
      </w:r>
      <w:r w:rsidRPr="00C35AD2">
        <w:rPr>
          <w:rFonts w:ascii="Arial" w:hAnsi="Arial" w:cs="Arial"/>
          <w:b/>
          <w:bCs/>
        </w:rPr>
        <w:t>friendly error page</w:t>
      </w:r>
      <w:r w:rsidRPr="00C35AD2">
        <w:rPr>
          <w:rFonts w:ascii="Arial" w:hAnsi="Arial" w:cs="Arial"/>
        </w:rPr>
        <w:t xml:space="preserve"> when an unhandled exception occurs in the application.</w:t>
      </w:r>
    </w:p>
    <w:p w14:paraId="4B8865FE" w14:textId="77777777" w:rsidR="00DD0F53" w:rsidRDefault="00DD0F53" w:rsidP="00C35AD2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C35AD2">
        <w:rPr>
          <w:rFonts w:ascii="Arial" w:hAnsi="Arial" w:cs="Arial"/>
        </w:rPr>
        <w:t>Instead of showing users a technical error message (yellow screen of death, stack trace, etc.), MVC can redirect them to Error.cshtml.</w:t>
      </w:r>
    </w:p>
    <w:p w14:paraId="739B5D48" w14:textId="35B35D7E" w:rsidR="00D2507B" w:rsidRPr="00C35AD2" w:rsidRDefault="00D2507B" w:rsidP="00C35AD2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We need to specify the page in program.cs (</w:t>
      </w:r>
      <w:r w:rsidRPr="00D2507B">
        <w:rPr>
          <w:rFonts w:ascii="Arial" w:hAnsi="Arial" w:cs="Arial"/>
        </w:rPr>
        <w:t>app.UseExceptionHandler("/Home/Error")</w:t>
      </w:r>
      <w:r w:rsidR="00B45D1E">
        <w:rPr>
          <w:rFonts w:ascii="Arial" w:hAnsi="Arial" w:cs="Arial"/>
        </w:rPr>
        <w:t>;)</w:t>
      </w:r>
    </w:p>
    <w:p w14:paraId="30E0A1BD" w14:textId="77777777" w:rsidR="00DD0F53" w:rsidRPr="00AA4E00" w:rsidRDefault="00DD0F53" w:rsidP="009A5F24">
      <w:pPr>
        <w:rPr>
          <w:rFonts w:ascii="Arial" w:hAnsi="Arial" w:cs="Arial"/>
        </w:rPr>
      </w:pPr>
    </w:p>
    <w:p w14:paraId="56869681" w14:textId="77777777" w:rsidR="009A5F24" w:rsidRPr="002506FA" w:rsidRDefault="009A5F24" w:rsidP="009A5F24">
      <w:pPr>
        <w:rPr>
          <w:rFonts w:ascii="Arial" w:hAnsi="Arial" w:cs="Arial"/>
          <w:color w:val="FF0000"/>
          <w:sz w:val="28"/>
          <w:szCs w:val="28"/>
        </w:rPr>
      </w:pPr>
      <w:r w:rsidRPr="002506FA">
        <w:rPr>
          <w:rFonts w:ascii="Arial" w:hAnsi="Arial" w:cs="Arial"/>
          <w:color w:val="FF0000"/>
          <w:sz w:val="28"/>
          <w:szCs w:val="28"/>
        </w:rPr>
        <w:t>24. Can we bind two model in one view.</w:t>
      </w:r>
    </w:p>
    <w:p w14:paraId="572229E4" w14:textId="53A1EDBB" w:rsidR="005141F2" w:rsidRDefault="00F70DF2" w:rsidP="009A5F24">
      <w:pPr>
        <w:rPr>
          <w:rFonts w:ascii="Arial" w:hAnsi="Arial" w:cs="Arial"/>
        </w:rPr>
      </w:pPr>
      <w:r>
        <w:rPr>
          <w:rFonts w:ascii="Arial" w:hAnsi="Arial" w:cs="Arial"/>
        </w:rPr>
        <w:t xml:space="preserve">A. </w:t>
      </w:r>
      <w:r w:rsidR="005141F2" w:rsidRPr="005141F2">
        <w:rPr>
          <w:rFonts w:ascii="Arial" w:hAnsi="Arial" w:cs="Arial"/>
        </w:rPr>
        <w:t>No, a Razor view can have only one @model declaration. To use data from multiple models in the same view, create a ViewModel that contains those models as properties and pass the ViewModel to the view.</w:t>
      </w:r>
    </w:p>
    <w:p w14:paraId="474E0152" w14:textId="77777777" w:rsidR="008B360D" w:rsidRPr="00AA4E00" w:rsidRDefault="008B360D" w:rsidP="009A5F24">
      <w:pPr>
        <w:rPr>
          <w:rFonts w:ascii="Arial" w:hAnsi="Arial" w:cs="Arial"/>
        </w:rPr>
      </w:pPr>
    </w:p>
    <w:p w14:paraId="0448C296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25. What is http client.====done</w:t>
      </w:r>
    </w:p>
    <w:p w14:paraId="765DA14C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26. What is MVC.</w:t>
      </w:r>
    </w:p>
    <w:p w14:paraId="0101D248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27. How to view interact with controller.</w:t>
      </w:r>
    </w:p>
    <w:p w14:paraId="3DECB666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28. What is attribute routing in MVC.</w:t>
      </w:r>
    </w:p>
    <w:p w14:paraId="3D1E4145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29. What is bundling in MVC.</w:t>
      </w:r>
    </w:p>
    <w:p w14:paraId="4CBACDAE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30. What is minification in MVC.</w:t>
      </w:r>
    </w:p>
    <w:p w14:paraId="35716F58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31. What is Jquery.</w:t>
      </w:r>
    </w:p>
    <w:p w14:paraId="5BC9425B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32. What is selector in Jquery.</w:t>
      </w:r>
    </w:p>
    <w:p w14:paraId="53039086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33. What is javascript.</w:t>
      </w:r>
    </w:p>
    <w:p w14:paraId="4ACC3AFF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34. How to change colour any text box using Jquery.</w:t>
      </w:r>
    </w:p>
    <w:p w14:paraId="18002C12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35. What is partial class.</w:t>
      </w:r>
    </w:p>
    <w:p w14:paraId="59A76370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36. What is partial view in MVC.</w:t>
      </w:r>
    </w:p>
    <w:p w14:paraId="059EA2AC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37. What is server control.</w:t>
      </w:r>
    </w:p>
    <w:p w14:paraId="31D351F0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lastRenderedPageBreak/>
        <w:t>38. What is web api.</w:t>
      </w:r>
    </w:p>
    <w:p w14:paraId="12FB3989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39. What is restfully services and rest api</w:t>
      </w:r>
    </w:p>
    <w:p w14:paraId="4ADAEBF9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40. What is WCF and how its different from web API.</w:t>
      </w:r>
    </w:p>
    <w:p w14:paraId="4B9B99EE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41. How to POST form using MVC.</w:t>
      </w:r>
    </w:p>
    <w:p w14:paraId="2B6D1D93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42. How to call web api from MVC.</w:t>
      </w:r>
    </w:p>
    <w:p w14:paraId="14144947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43. What are the filter in MVC</w:t>
      </w:r>
    </w:p>
    <w:p w14:paraId="694BD719" w14:textId="77777777" w:rsidR="009A5F24" w:rsidRPr="00AA4E00" w:rsidRDefault="009A5F24" w:rsidP="009A5F24">
      <w:pPr>
        <w:rPr>
          <w:rFonts w:ascii="Arial" w:hAnsi="Arial" w:cs="Arial"/>
        </w:rPr>
      </w:pPr>
    </w:p>
    <w:p w14:paraId="1D87BDAA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44. How to manage session in MVC.</w:t>
      </w:r>
    </w:p>
    <w:p w14:paraId="7B83E597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45. What is user control in webform.</w:t>
      </w:r>
    </w:p>
    <w:p w14:paraId="0E0BD2F6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46. What is postback method in webform.</w:t>
      </w:r>
    </w:p>
    <w:p w14:paraId="76A8D9A4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47. What is server controller in webform.</w:t>
      </w:r>
    </w:p>
    <w:p w14:paraId="46B26436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48. How to bind dropdown in mVC.</w:t>
      </w:r>
    </w:p>
    <w:p w14:paraId="44BB3A5E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49. What is role in your project.</w:t>
      </w:r>
    </w:p>
    <w:p w14:paraId="5DBAFE51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50. What is TFS.</w:t>
      </w:r>
    </w:p>
    <w:p w14:paraId="69BB3EEB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51. What is GIT.</w:t>
      </w:r>
    </w:p>
    <w:p w14:paraId="4F69A0E0" w14:textId="386D18A2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52. What is CO</w:t>
      </w:r>
      <w:r w:rsidR="00D22EBE" w:rsidRPr="00AA4E00">
        <w:rPr>
          <w:rFonts w:ascii="Arial" w:hAnsi="Arial" w:cs="Arial"/>
        </w:rPr>
        <w:t>R</w:t>
      </w:r>
      <w:r w:rsidRPr="00AA4E00">
        <w:rPr>
          <w:rFonts w:ascii="Arial" w:hAnsi="Arial" w:cs="Arial"/>
        </w:rPr>
        <w:t>S in web API.</w:t>
      </w:r>
    </w:p>
    <w:p w14:paraId="224D939C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53. What is content negotiation in web api.</w:t>
      </w:r>
    </w:p>
    <w:p w14:paraId="1524802C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54. What is web service.</w:t>
      </w:r>
    </w:p>
    <w:p w14:paraId="3455C9D0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55. What is SOAP services.</w:t>
      </w:r>
    </w:p>
    <w:p w14:paraId="5A2C0262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56. What is ADO.Net and how is diffent from EF.</w:t>
      </w:r>
    </w:p>
    <w:p w14:paraId="656450ED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57. What is lazy loading.</w:t>
      </w:r>
    </w:p>
    <w:p w14:paraId="54818071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58. what is dataset and table data in ado.net.</w:t>
      </w:r>
    </w:p>
    <w:p w14:paraId="072961EB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59. what is collection.</w:t>
      </w:r>
    </w:p>
    <w:p w14:paraId="599E394E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60. Difference between iqueryable and ienumerable.</w:t>
      </w:r>
    </w:p>
    <w:p w14:paraId="2609435F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61. Enumerable and ienmerator</w:t>
      </w:r>
    </w:p>
    <w:p w14:paraId="4C6A6BC7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62. No action</w:t>
      </w:r>
    </w:p>
    <w:p w14:paraId="29B58A16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63. Render body</w:t>
      </w:r>
    </w:p>
    <w:p w14:paraId="347F2AD6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64. Print *</w:t>
      </w:r>
    </w:p>
    <w:p w14:paraId="0D9B1A1A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65. **</w:t>
      </w:r>
    </w:p>
    <w:p w14:paraId="1245206E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66. ***</w:t>
      </w:r>
    </w:p>
    <w:p w14:paraId="00F9CC4B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67. ****</w:t>
      </w:r>
    </w:p>
    <w:p w14:paraId="0A1F12CB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68. *****</w:t>
      </w:r>
    </w:p>
    <w:p w14:paraId="6520BC67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69. Rander page</w:t>
      </w:r>
    </w:p>
    <w:p w14:paraId="33E8ABC6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70. Type of acutancation.</w:t>
      </w:r>
    </w:p>
    <w:p w14:paraId="00129FC1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71. Abstract and interface</w:t>
      </w:r>
    </w:p>
    <w:p w14:paraId="658753E7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72. Garbage collector</w:t>
      </w:r>
    </w:p>
    <w:p w14:paraId="13AAA5E1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73. 0 1 2</w:t>
      </w:r>
    </w:p>
    <w:p w14:paraId="14AA6B81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74. What is view in sql</w:t>
      </w:r>
    </w:p>
    <w:p w14:paraId="68EAE145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75. Event in c#</w:t>
      </w:r>
    </w:p>
    <w:p w14:paraId="15D0F0C1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76. What is repository pattern.</w:t>
      </w:r>
    </w:p>
    <w:p w14:paraId="0BB0EA0B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77. Put and patch difference.</w:t>
      </w:r>
    </w:p>
    <w:p w14:paraId="1D0F57E1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78. Cross join and left join.</w:t>
      </w:r>
    </w:p>
    <w:p w14:paraId="70AB08D5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79. Generic method.</w:t>
      </w:r>
    </w:p>
    <w:p w14:paraId="6C7ED920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80. Generic classes.</w:t>
      </w:r>
    </w:p>
    <w:p w14:paraId="595C834E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81. Generic collection.</w:t>
      </w:r>
    </w:p>
    <w:p w14:paraId="4D2629B7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82. difference between primary key and unique key</w:t>
      </w:r>
    </w:p>
    <w:p w14:paraId="4C1B3E47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83. Var and int difference.</w:t>
      </w:r>
    </w:p>
    <w:p w14:paraId="4C30F9BE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84. What is manage code and unmanage code.</w:t>
      </w:r>
    </w:p>
    <w:p w14:paraId="0DE9C099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85. Difference between var and dynamic.</w:t>
      </w:r>
    </w:p>
    <w:p w14:paraId="5B8E6780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86. What is data type.</w:t>
      </w:r>
    </w:p>
    <w:p w14:paraId="01258301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87. Write a logic for login user.</w:t>
      </w:r>
    </w:p>
    <w:p w14:paraId="171F6740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88. Event handler</w:t>
      </w:r>
    </w:p>
    <w:p w14:paraId="2AC8CA55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89. How to handled exception.</w:t>
      </w:r>
    </w:p>
    <w:p w14:paraId="7406FA2D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90. How to log exception.</w:t>
      </w:r>
    </w:p>
    <w:p w14:paraId="4AB889FE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91. What is set operator in SQL.</w:t>
      </w:r>
    </w:p>
    <w:p w14:paraId="2492BE40" w14:textId="77777777" w:rsidR="009A5F24" w:rsidRPr="00AA4E00" w:rsidRDefault="009A5F24" w:rsidP="009A5F24">
      <w:pPr>
        <w:rPr>
          <w:rFonts w:ascii="Arial" w:hAnsi="Arial" w:cs="Arial"/>
        </w:rPr>
      </w:pPr>
    </w:p>
    <w:p w14:paraId="2C996316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92. 7)swap two row</w:t>
      </w:r>
    </w:p>
    <w:p w14:paraId="137B018F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93. find max salry</w:t>
      </w:r>
    </w:p>
    <w:p w14:paraId="70F7981F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94. 2nd</w:t>
      </w:r>
    </w:p>
    <w:p w14:paraId="6593E0E9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95. pass the two name and print the concatenate with obj</w:t>
      </w:r>
    </w:p>
    <w:p w14:paraId="75282A06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lastRenderedPageBreak/>
        <w:t>96. wht is designed pattern and why we use it</w:t>
      </w:r>
    </w:p>
    <w:p w14:paraId="20E13127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97. What identity in SQL.</w:t>
      </w:r>
    </w:p>
    <w:p w14:paraId="7A275A24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98. How many unique key null in a table</w:t>
      </w:r>
    </w:p>
    <w:p w14:paraId="52BA0107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99. How to implement security in web services or WCF</w:t>
      </w:r>
    </w:p>
    <w:p w14:paraId="44C63D63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100. Which one is better SQL or Oracle.</w:t>
      </w:r>
    </w:p>
    <w:p w14:paraId="042DE2A0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101. How many DB we can create in one DB object.</w:t>
      </w:r>
    </w:p>
    <w:p w14:paraId="6F5BB790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102. How many table can create in on database.</w:t>
      </w:r>
    </w:p>
    <w:p w14:paraId="2C9E0C4B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103. How to handle transaction in SQL.</w:t>
      </w:r>
    </w:p>
    <w:p w14:paraId="464A7230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104. What are the designe pattern in C#.</w:t>
      </w:r>
    </w:p>
    <w:p w14:paraId="310B6638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105. What is factory pattern and explain.</w:t>
      </w:r>
    </w:p>
    <w:p w14:paraId="1D5D3076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106. Statc class</w:t>
      </w:r>
    </w:p>
    <w:p w14:paraId="1B18E899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107. Private constructor</w:t>
      </w:r>
    </w:p>
    <w:p w14:paraId="25A0053C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108. Readonly property</w:t>
      </w:r>
    </w:p>
    <w:p w14:paraId="06F58580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109. Property and field</w:t>
      </w:r>
    </w:p>
    <w:p w14:paraId="140F238B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110. Write a query to change db male to femal in a table.</w:t>
      </w:r>
    </w:p>
    <w:p w14:paraId="23D34D23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111. Explain CRUD in MVC.</w:t>
      </w:r>
    </w:p>
    <w:p w14:paraId="7C42EFAF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112. What is the difference between convert.tostring and tostring</w:t>
      </w:r>
    </w:p>
    <w:p w14:paraId="2EF200B7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113. Explain in MVC Life cycle.</w:t>
      </w:r>
    </w:p>
    <w:p w14:paraId="151234F0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114. View data and temp data difference.</w:t>
      </w:r>
    </w:p>
    <w:p w14:paraId="7685A776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115. What is Route.</w:t>
      </w:r>
    </w:p>
    <w:p w14:paraId="007656A1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116. Types of validation and it's difference.</w:t>
      </w:r>
    </w:p>
    <w:p w14:paraId="56E5FC3C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117. sealed class,</w:t>
      </w:r>
    </w:p>
    <w:p w14:paraId="500A67E8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118. Partial class,</w:t>
      </w:r>
    </w:p>
    <w:p w14:paraId="3A4119FB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119. Difference between string and string builder,</w:t>
      </w:r>
    </w:p>
    <w:p w14:paraId="6E8E7ED5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120. Difference between array and array list,</w:t>
      </w:r>
    </w:p>
    <w:p w14:paraId="6BA4AA9C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121. Cursor,</w:t>
      </w:r>
    </w:p>
    <w:p w14:paraId="27321EFB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122. Index,</w:t>
      </w:r>
    </w:p>
    <w:p w14:paraId="48DB43D9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123. Views</w:t>
      </w:r>
    </w:p>
    <w:p w14:paraId="1EC6AC4F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124. Synchronous dsynchronous ,</w:t>
      </w:r>
    </w:p>
    <w:p w14:paraId="46CD0952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125. cursor different array ,</w:t>
      </w:r>
    </w:p>
    <w:p w14:paraId="42EB7897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126. inner join,</w:t>
      </w:r>
    </w:p>
    <w:p w14:paraId="5E7DFE9D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127. what is .net ,</w:t>
      </w:r>
    </w:p>
    <w:p w14:paraId="229DAAFF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128. singleton</w:t>
      </w:r>
    </w:p>
    <w:p w14:paraId="15B5C9F0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129. write connection string</w:t>
      </w:r>
    </w:p>
    <w:p w14:paraId="7A10B2BB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130. What is JsonToken.</w:t>
      </w:r>
    </w:p>
    <w:p w14:paraId="6DA5B920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131. What is selector in Jquery</w:t>
      </w:r>
    </w:p>
    <w:p w14:paraId="09BBF0F2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132. What is ajax in Jquery</w:t>
      </w:r>
    </w:p>
    <w:p w14:paraId="0A17322F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133. Update and update range</w:t>
      </w:r>
    </w:p>
    <w:p w14:paraId="36ECE661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134. find second max salary in table</w:t>
      </w:r>
    </w:p>
    <w:p w14:paraId="394EDEA5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135. what is Web API</w:t>
      </w:r>
    </w:p>
    <w:p w14:paraId="21C03DC1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136. Difference between .Net Framework and .Net core.</w:t>
      </w:r>
    </w:p>
    <w:p w14:paraId="670DD879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137. What is GIT.</w:t>
      </w:r>
    </w:p>
    <w:p w14:paraId="19367F1D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138. What is repository</w:t>
      </w:r>
    </w:p>
    <w:p w14:paraId="5AB73740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139. Read-only and constant</w:t>
      </w:r>
    </w:p>
    <w:p w14:paraId="41CF8989" w14:textId="77777777" w:rsidR="009A5F24" w:rsidRPr="00AA4E00" w:rsidRDefault="009A5F24" w:rsidP="009A5F24">
      <w:pPr>
        <w:rPr>
          <w:rFonts w:ascii="Arial" w:hAnsi="Arial" w:cs="Arial"/>
        </w:rPr>
      </w:pPr>
    </w:p>
    <w:p w14:paraId="51DC2D34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140. Polymorphism</w:t>
      </w:r>
    </w:p>
    <w:p w14:paraId="06BEF4F8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141. Inertance</w:t>
      </w:r>
    </w:p>
    <w:p w14:paraId="66C86FBC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142. Abstraction</w:t>
      </w:r>
    </w:p>
    <w:p w14:paraId="32736E7E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143. Encpluction</w:t>
      </w:r>
    </w:p>
    <w:p w14:paraId="1162A088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144. Reverse string program.</w:t>
      </w:r>
    </w:p>
    <w:p w14:paraId="0FB54332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145. Merge two array program.</w:t>
      </w:r>
    </w:p>
    <w:p w14:paraId="37DF9B13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146. Add two array program.</w:t>
      </w:r>
    </w:p>
    <w:p w14:paraId="184CED70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147. Compare two string program.</w:t>
      </w:r>
    </w:p>
    <w:p w14:paraId="5A3DAABE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148. Facbnioc program.</w:t>
      </w:r>
    </w:p>
    <w:p w14:paraId="0ACC18B0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149. Arm Strom program.</w:t>
      </w:r>
    </w:p>
    <w:p w14:paraId="52DBCD5C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150. What is scope in c#.</w:t>
      </w:r>
    </w:p>
    <w:p w14:paraId="55622FD1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151. SQL Query need to practice as much as.</w:t>
      </w:r>
    </w:p>
    <w:p w14:paraId="32D14642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152. Method overloading and overriding .</w:t>
      </w:r>
    </w:p>
    <w:p w14:paraId="218129F2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153. MVC life cycle.</w:t>
      </w:r>
    </w:p>
    <w:p w14:paraId="7332E5D4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154. What is Area in MVC</w:t>
      </w:r>
    </w:p>
    <w:p w14:paraId="02A7E9B5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lastRenderedPageBreak/>
        <w:t>155. What is entity frame work.</w:t>
      </w:r>
    </w:p>
    <w:p w14:paraId="7EBD899C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156. Explain datafirst and codefirst approch .</w:t>
      </w:r>
    </w:p>
    <w:p w14:paraId="4855231B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157. What is html helper in mvc</w:t>
      </w:r>
    </w:p>
    <w:p w14:paraId="05308FEA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158. In what scenarios jQuery can be used?</w:t>
      </w:r>
    </w:p>
    <w:p w14:paraId="330DB3F7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159. Can you select all elements using jQuery? How?</w:t>
      </w:r>
    </w:p>
    <w:p w14:paraId="2FBDC7CC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160. How to deal with cookies in jQuery?</w:t>
      </w:r>
    </w:p>
    <w:p w14:paraId="1EA6B860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161. Popularly asked jQuery interview questions are how to get the text contents and set</w:t>
      </w:r>
    </w:p>
    <w:p w14:paraId="7CFBF77D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the text contents of an element using jQuery?</w:t>
      </w:r>
    </w:p>
    <w:p w14:paraId="69527496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162. How can you include jQuery on a page?</w:t>
      </w:r>
    </w:p>
    <w:p w14:paraId="1B4F9A34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163. Does Bootstrap require jQuery?</w:t>
      </w:r>
    </w:p>
    <w:p w14:paraId="57DB6C18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164. How is parent() method in jQuery different from parents() method?</w:t>
      </w:r>
    </w:p>
    <w:p w14:paraId="17CEBF32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165. What is jquery.min.js?</w:t>
      </w:r>
    </w:p>
    <w:p w14:paraId="718998E8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166. If you want to check if an element is empty or not, which methods can be used</w:t>
      </w:r>
    </w:p>
    <w:p w14:paraId="46BC01E1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167. How is 'this' different from '$(this)' in jQuery</w:t>
      </w:r>
    </w:p>
    <w:p w14:paraId="35A0E97C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168. What is a prop() in jQuery? How is it different from Attr()</w:t>
      </w:r>
    </w:p>
    <w:p w14:paraId="7929FE3A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169. What is the advantage of method chaining in jQuery</w:t>
      </w:r>
    </w:p>
    <w:p w14:paraId="5B0B0283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170. Tell something about the finish method in jQuery</w:t>
      </w:r>
    </w:p>
    <w:p w14:paraId="506C36C7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171. What is dependency injection.</w:t>
      </w:r>
    </w:p>
    <w:p w14:paraId="627E4C4E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172. What is validation and how to do in MVC.</w:t>
      </w:r>
    </w:p>
    <w:p w14:paraId="22422846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173. What is authorization/authentication</w:t>
      </w:r>
    </w:p>
    <w:p w14:paraId="5F0FDA66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174. What is property.</w:t>
      </w:r>
    </w:p>
    <w:p w14:paraId="7E3A5424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175. What is middle were in core.</w:t>
      </w:r>
    </w:p>
    <w:p w14:paraId="1EBAE829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176. What is dB context.</w:t>
      </w:r>
    </w:p>
    <w:p w14:paraId="036922C6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what is garbage collector.</w:t>
      </w:r>
    </w:p>
    <w:p w14:paraId="7367AA0B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177. What is http handler.</w:t>
      </w:r>
    </w:p>
    <w:p w14:paraId="6AF356F6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178. What is httpverbs.</w:t>
      </w:r>
    </w:p>
    <w:p w14:paraId="145C1C06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179. Difference between viewbag view data and tempdata.</w:t>
      </w:r>
    </w:p>
    <w:p w14:paraId="2CABC103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180. What is scaffolding in mvc.</w:t>
      </w:r>
    </w:p>
    <w:p w14:paraId="541857B8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181. What is attributes route in mvc.</w:t>
      </w:r>
    </w:p>
    <w:p w14:paraId="44EA208F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182. What is media formate in webapi.</w:t>
      </w:r>
    </w:p>
    <w:p w14:paraId="64EFEB4F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183. What is versioning in web API.</w:t>
      </w:r>
    </w:p>
    <w:p w14:paraId="63231BF9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184. What is CLR.</w:t>
      </w:r>
    </w:p>
    <w:p w14:paraId="54F51D56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185. What is EF.</w:t>
      </w:r>
    </w:p>
    <w:p w14:paraId="5A734C13" w14:textId="77777777" w:rsidR="009A5F24" w:rsidRPr="00AA4E00" w:rsidRDefault="009A5F24" w:rsidP="009A5F24">
      <w:pPr>
        <w:rPr>
          <w:rFonts w:ascii="Arial" w:hAnsi="Arial" w:cs="Arial"/>
        </w:rPr>
      </w:pPr>
    </w:p>
    <w:p w14:paraId="143A5AF5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186. What is role-based Auth in MVC.</w:t>
      </w:r>
    </w:p>
    <w:p w14:paraId="1DC02B9E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187. What is consol application.</w:t>
      </w:r>
    </w:p>
    <w:p w14:paraId="7056123B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188. What is DBMS</w:t>
      </w:r>
    </w:p>
    <w:p w14:paraId="3106465D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189. What is RDBMS</w:t>
      </w:r>
    </w:p>
    <w:p w14:paraId="58C62B09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190. What is SQL</w:t>
      </w:r>
    </w:p>
    <w:p w14:paraId="456DDC86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191. What is the difference between SQL and MySQL</w:t>
      </w:r>
    </w:p>
    <w:p w14:paraId="22B1DBDF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192. What are Tables and Fields</w:t>
      </w:r>
    </w:p>
    <w:p w14:paraId="1C4CAFAA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193. What is a Primary Key</w:t>
      </w:r>
    </w:p>
    <w:p w14:paraId="44FBC255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194. What is a Foreign Key</w:t>
      </w:r>
    </w:p>
    <w:p w14:paraId="095B0BDA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195. What is a Query</w:t>
      </w:r>
    </w:p>
    <w:p w14:paraId="04E25CED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196. What is a Subquery? What are its types?</w:t>
      </w:r>
    </w:p>
    <w:p w14:paraId="7B13A272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197. What are some common clauses used with SELECT query in SQL?</w:t>
      </w:r>
    </w:p>
    <w:p w14:paraId="3B4BF204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198. What are UNION, MINUS and INTERSECT commands?</w:t>
      </w:r>
    </w:p>
    <w:p w14:paraId="6B904E01" w14:textId="77777777" w:rsidR="009A5F24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199. What are Entities and Relationships?</w:t>
      </w:r>
    </w:p>
    <w:p w14:paraId="792ACB32" w14:textId="1A0D724E" w:rsidR="00F11DE7" w:rsidRPr="00AA4E00" w:rsidRDefault="009A5F24" w:rsidP="009A5F24">
      <w:pPr>
        <w:rPr>
          <w:rFonts w:ascii="Arial" w:hAnsi="Arial" w:cs="Arial"/>
        </w:rPr>
      </w:pPr>
      <w:r w:rsidRPr="00AA4E00">
        <w:rPr>
          <w:rFonts w:ascii="Arial" w:hAnsi="Arial" w:cs="Arial"/>
        </w:rPr>
        <w:t>200. What is an Alias in SQL?</w:t>
      </w:r>
    </w:p>
    <w:sectPr w:rsidR="00F11DE7" w:rsidRPr="00AA4E00" w:rsidSect="009A5F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6A41"/>
    <w:multiLevelType w:val="hybridMultilevel"/>
    <w:tmpl w:val="03E4B5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72B92"/>
    <w:multiLevelType w:val="hybridMultilevel"/>
    <w:tmpl w:val="7A768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00FCD"/>
    <w:multiLevelType w:val="hybridMultilevel"/>
    <w:tmpl w:val="94E8289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865B1"/>
    <w:multiLevelType w:val="hybridMultilevel"/>
    <w:tmpl w:val="271486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C6799B"/>
    <w:multiLevelType w:val="hybridMultilevel"/>
    <w:tmpl w:val="0AFE016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FF66E0"/>
    <w:multiLevelType w:val="hybridMultilevel"/>
    <w:tmpl w:val="DC72A1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E103C8"/>
    <w:multiLevelType w:val="hybridMultilevel"/>
    <w:tmpl w:val="1FD804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7800612">
    <w:abstractNumId w:val="0"/>
  </w:num>
  <w:num w:numId="2" w16cid:durableId="698354524">
    <w:abstractNumId w:val="1"/>
  </w:num>
  <w:num w:numId="3" w16cid:durableId="1159034947">
    <w:abstractNumId w:val="6"/>
  </w:num>
  <w:num w:numId="4" w16cid:durableId="456263236">
    <w:abstractNumId w:val="5"/>
  </w:num>
  <w:num w:numId="5" w16cid:durableId="130096371">
    <w:abstractNumId w:val="2"/>
  </w:num>
  <w:num w:numId="6" w16cid:durableId="433865065">
    <w:abstractNumId w:val="3"/>
  </w:num>
  <w:num w:numId="7" w16cid:durableId="15087157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F24"/>
    <w:rsid w:val="000078F6"/>
    <w:rsid w:val="00052784"/>
    <w:rsid w:val="000528F8"/>
    <w:rsid w:val="000E2261"/>
    <w:rsid w:val="001273F1"/>
    <w:rsid w:val="0019129D"/>
    <w:rsid w:val="002506FA"/>
    <w:rsid w:val="002543D2"/>
    <w:rsid w:val="002C0858"/>
    <w:rsid w:val="002E53BB"/>
    <w:rsid w:val="00356F2D"/>
    <w:rsid w:val="00363345"/>
    <w:rsid w:val="003A014A"/>
    <w:rsid w:val="003B667F"/>
    <w:rsid w:val="00407C00"/>
    <w:rsid w:val="00414AC8"/>
    <w:rsid w:val="0041607A"/>
    <w:rsid w:val="004B6919"/>
    <w:rsid w:val="004F0683"/>
    <w:rsid w:val="0050282F"/>
    <w:rsid w:val="005141F2"/>
    <w:rsid w:val="005304DC"/>
    <w:rsid w:val="0053181A"/>
    <w:rsid w:val="005F6464"/>
    <w:rsid w:val="006C2D1E"/>
    <w:rsid w:val="006E0686"/>
    <w:rsid w:val="007048D5"/>
    <w:rsid w:val="00705BEC"/>
    <w:rsid w:val="007339D9"/>
    <w:rsid w:val="007B7E3C"/>
    <w:rsid w:val="007E5572"/>
    <w:rsid w:val="007F7A50"/>
    <w:rsid w:val="008076E8"/>
    <w:rsid w:val="00834651"/>
    <w:rsid w:val="00877E8B"/>
    <w:rsid w:val="0089499C"/>
    <w:rsid w:val="008B360D"/>
    <w:rsid w:val="00983E45"/>
    <w:rsid w:val="009A5F24"/>
    <w:rsid w:val="009E2770"/>
    <w:rsid w:val="00A14D41"/>
    <w:rsid w:val="00A93B9C"/>
    <w:rsid w:val="00AA0E8B"/>
    <w:rsid w:val="00AA4E00"/>
    <w:rsid w:val="00B36265"/>
    <w:rsid w:val="00B45D1E"/>
    <w:rsid w:val="00B70712"/>
    <w:rsid w:val="00BB1402"/>
    <w:rsid w:val="00BE40A3"/>
    <w:rsid w:val="00C13247"/>
    <w:rsid w:val="00C35AD2"/>
    <w:rsid w:val="00C37310"/>
    <w:rsid w:val="00CD732A"/>
    <w:rsid w:val="00D22EBE"/>
    <w:rsid w:val="00D2507B"/>
    <w:rsid w:val="00D975E5"/>
    <w:rsid w:val="00DC06DC"/>
    <w:rsid w:val="00DD0F53"/>
    <w:rsid w:val="00E12FFE"/>
    <w:rsid w:val="00E7573A"/>
    <w:rsid w:val="00E861DC"/>
    <w:rsid w:val="00EC3A5D"/>
    <w:rsid w:val="00ED4154"/>
    <w:rsid w:val="00F11DE7"/>
    <w:rsid w:val="00F70DF2"/>
    <w:rsid w:val="00FB0DCE"/>
    <w:rsid w:val="00FB4480"/>
    <w:rsid w:val="00FE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9407E"/>
  <w15:chartTrackingRefBased/>
  <w15:docId w15:val="{8663A95D-7CFE-4AFA-AE09-38A48B90B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8D5"/>
  </w:style>
  <w:style w:type="paragraph" w:styleId="Heading1">
    <w:name w:val="heading 1"/>
    <w:basedOn w:val="Normal"/>
    <w:next w:val="Normal"/>
    <w:link w:val="Heading1Char"/>
    <w:uiPriority w:val="9"/>
    <w:qFormat/>
    <w:rsid w:val="009A5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F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F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F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F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F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F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F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F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F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F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F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F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F2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14A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64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DC523-B1BA-453D-8F04-C77AF772F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5</Pages>
  <Words>1533</Words>
  <Characters>8739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kumar</dc:creator>
  <cp:keywords/>
  <dc:description/>
  <cp:lastModifiedBy>Sai kumar</cp:lastModifiedBy>
  <cp:revision>51</cp:revision>
  <dcterms:created xsi:type="dcterms:W3CDTF">2025-04-19T11:13:00Z</dcterms:created>
  <dcterms:modified xsi:type="dcterms:W3CDTF">2026-06-25T16:39:00Z</dcterms:modified>
</cp:coreProperties>
</file>